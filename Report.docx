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spacing w:before="75" w:line="537" w:lineRule="auto"/>
        <w:ind w:left="4339" w:right="4138"/>
        <w:jc w:val="center"/>
      </w:pPr>
      <w:r>
        <w:rPr>
          <w:sz w:val="28"/>
        </w:rPr>
        <w:pict>
          <v:shape id="_x0000_s1027" o:spid="_x0000_s1027" style="position:absolute;left:0pt;margin-left:-28pt;margin-top:-44pt;height:744.1pt;width:564.1pt;z-index:-251633664;mso-width-relative:page;mso-height-relative:page;" fillcolor="#000000" filled="t" stroked="f" coordorigin="480,480" coordsize="11282,14882" path="m11734,554l11674,554,11674,570,11674,15274,569,15274,569,570,11674,570,11674,554,554,554,554,570,554,15274,554,15334,11734,15334,11734,15274,11734,554xm11762,480l11748,480,11748,540,11748,15348,540,15348,540,540,11748,540,11748,480,480,480,480,540,480,15348,480,15362,11762,15362,11762,15348,11762,480xe">
            <v:path arrowok="t"/>
            <v:fill on="t" color2="#FFFFFF" focussize="0,0"/>
            <v:stroke on="f"/>
            <v:imagedata o:title=""/>
            <o:lock v:ext="edit" aspectratio="f"/>
          </v:shape>
        </w:pict>
      </w:r>
      <w:r>
        <w:t>Project Report</w:t>
      </w:r>
      <w:r>
        <w:rPr>
          <w:spacing w:val="-67"/>
        </w:rPr>
        <w:t xml:space="preserve"> </w:t>
      </w:r>
      <w:r>
        <w:t>On</w:t>
      </w:r>
    </w:p>
    <w:p>
      <w:pPr>
        <w:pStyle w:val="7"/>
        <w:spacing w:before="5"/>
        <w:rPr>
          <w:b/>
          <w:sz w:val="29"/>
        </w:rPr>
      </w:pPr>
    </w:p>
    <w:p>
      <w:pPr>
        <w:pStyle w:val="8"/>
      </w:pPr>
      <w:r>
        <w:t>“IBM</w:t>
      </w:r>
      <w:r>
        <w:rPr>
          <w:spacing w:val="-3"/>
        </w:rPr>
        <w:t xml:space="preserve"> </w:t>
      </w:r>
      <w:r>
        <w:t>HR</w:t>
      </w:r>
      <w:r>
        <w:rPr>
          <w:spacing w:val="-3"/>
        </w:rPr>
        <w:t xml:space="preserve"> </w:t>
      </w:r>
      <w:r>
        <w:t>Analytics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Attrition</w:t>
      </w:r>
      <w:r>
        <w:rPr>
          <w:spacing w:val="-2"/>
        </w:rPr>
        <w:t xml:space="preserve"> </w:t>
      </w:r>
      <w:r>
        <w:t>and</w:t>
      </w:r>
      <w:r>
        <w:rPr>
          <w:spacing w:val="-87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Prediction”</w:t>
      </w:r>
    </w:p>
    <w:p>
      <w:pPr>
        <w:pStyle w:val="7"/>
        <w:rPr>
          <w:b/>
          <w:sz w:val="40"/>
        </w:rPr>
      </w:pPr>
    </w:p>
    <w:p>
      <w:pPr>
        <w:spacing w:before="275"/>
        <w:ind w:left="4639" w:right="4433" w:firstLine="0"/>
        <w:jc w:val="center"/>
        <w:rPr>
          <w:b/>
          <w:sz w:val="28"/>
        </w:rPr>
      </w:pPr>
      <w:r>
        <w:rPr>
          <w:b/>
          <w:sz w:val="28"/>
        </w:rPr>
        <w:t>Submitted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By</w:t>
      </w:r>
    </w:p>
    <w:p>
      <w:pPr>
        <w:pStyle w:val="7"/>
        <w:rPr>
          <w:b/>
          <w:sz w:val="28"/>
        </w:rPr>
      </w:pPr>
    </w:p>
    <w:p>
      <w:pPr>
        <w:pStyle w:val="2"/>
        <w:spacing w:before="0"/>
        <w:ind w:right="1054"/>
        <w:rPr>
          <w:rFonts w:hint="default"/>
          <w:lang w:val="en-IN"/>
        </w:rPr>
      </w:pPr>
      <w:r>
        <w:rPr>
          <w:rFonts w:hint="default"/>
          <w:lang w:val="en-IN"/>
        </w:rPr>
        <w:t>Rupsa Mukhopadhyay</w:t>
      </w:r>
    </w:p>
    <w:p>
      <w:pPr>
        <w:pStyle w:val="3"/>
        <w:spacing w:before="1"/>
        <w:ind w:left="1247" w:right="1048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Roll Number: 21052094</w:t>
      </w:r>
    </w:p>
    <w:p>
      <w:pPr>
        <w:spacing w:before="0"/>
        <w:ind w:right="0"/>
        <w:jc w:val="center"/>
        <w:rPr>
          <w:b/>
          <w:sz w:val="28"/>
        </w:rPr>
      </w:pPr>
      <w:r>
        <w:rPr>
          <w:rFonts w:hint="default"/>
          <w:b/>
          <w:sz w:val="28"/>
          <w:lang w:val="en-IN"/>
        </w:rPr>
        <w:t>B</w:t>
      </w:r>
      <w:r>
        <w:rPr>
          <w:b/>
          <w:sz w:val="28"/>
        </w:rPr>
        <w:t>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Tech.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CSE</w:t>
      </w:r>
    </w:p>
    <w:p>
      <w:pPr>
        <w:pStyle w:val="7"/>
        <w:rPr>
          <w:b/>
          <w:sz w:val="30"/>
        </w:rPr>
      </w:pPr>
    </w:p>
    <w:p>
      <w:pPr>
        <w:pStyle w:val="7"/>
        <w:rPr>
          <w:b/>
          <w:sz w:val="30"/>
        </w:rPr>
      </w:pPr>
    </w:p>
    <w:p>
      <w:pPr>
        <w:pStyle w:val="7"/>
        <w:rPr>
          <w:b/>
          <w:sz w:val="30"/>
        </w:rPr>
      </w:pPr>
    </w:p>
    <w:p>
      <w:pPr>
        <w:pStyle w:val="7"/>
        <w:rPr>
          <w:b/>
          <w:sz w:val="30"/>
        </w:rPr>
      </w:pPr>
    </w:p>
    <w:p>
      <w:pPr>
        <w:pStyle w:val="7"/>
        <w:rPr>
          <w:b/>
          <w:sz w:val="30"/>
        </w:rPr>
      </w:pPr>
      <w:bookmarkStart w:id="0" w:name="_GoBack"/>
      <w:bookmarkEnd w:id="0"/>
    </w:p>
    <w:p>
      <w:pPr>
        <w:pStyle w:val="7"/>
        <w:rPr>
          <w:b/>
          <w:sz w:val="30"/>
        </w:rPr>
      </w:pPr>
    </w:p>
    <w:p>
      <w:pPr>
        <w:pStyle w:val="7"/>
        <w:rPr>
          <w:b/>
          <w:sz w:val="30"/>
        </w:rPr>
      </w:pPr>
    </w:p>
    <w:p>
      <w:pPr>
        <w:pStyle w:val="7"/>
        <w:rPr>
          <w:b/>
          <w:sz w:val="30"/>
        </w:rPr>
      </w:pPr>
    </w:p>
    <w:p>
      <w:pPr>
        <w:pStyle w:val="7"/>
        <w:rPr>
          <w:b/>
          <w:sz w:val="30"/>
        </w:rPr>
      </w:pPr>
    </w:p>
    <w:p>
      <w:pPr>
        <w:pStyle w:val="7"/>
        <w:rPr>
          <w:b/>
          <w:sz w:val="30"/>
        </w:rPr>
      </w:pPr>
    </w:p>
    <w:p>
      <w:pPr>
        <w:pStyle w:val="7"/>
        <w:spacing w:before="8"/>
        <w:rPr>
          <w:b/>
          <w:sz w:val="41"/>
        </w:rPr>
      </w:pPr>
    </w:p>
    <w:p>
      <w:pPr>
        <w:spacing w:before="0"/>
        <w:ind w:left="1247" w:right="1049" w:firstLine="0"/>
        <w:jc w:val="center"/>
        <w:rPr>
          <w:b/>
          <w:sz w:val="28"/>
        </w:rPr>
      </w:pPr>
      <w:r>
        <w:rPr>
          <w:b/>
          <w:sz w:val="28"/>
        </w:rPr>
        <w:t>SCHOOL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TECHNOLOGY</w:t>
      </w:r>
    </w:p>
    <w:p>
      <w:pPr>
        <w:pStyle w:val="2"/>
        <w:spacing w:before="0"/>
        <w:ind w:left="0" w:leftChars="0" w:right="1053" w:firstLine="0" w:firstLineChars="0"/>
        <w:jc w:val="both"/>
      </w:pPr>
    </w:p>
    <w:p>
      <w:pPr>
        <w:spacing w:before="1"/>
        <w:ind w:left="1247" w:right="1056" w:firstLine="0"/>
        <w:jc w:val="center"/>
        <w:rPr>
          <w:rFonts w:hint="default"/>
          <w:b/>
          <w:sz w:val="32"/>
          <w:lang w:val="en-IN"/>
        </w:rPr>
      </w:pPr>
      <w:r>
        <w:rPr>
          <w:rFonts w:hint="default"/>
          <w:b/>
          <w:spacing w:val="-5"/>
          <w:sz w:val="32"/>
          <w:lang w:val="en-IN"/>
        </w:rPr>
        <w:t>KIIT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 xml:space="preserve">University, </w:t>
      </w:r>
      <w:r>
        <w:rPr>
          <w:rFonts w:hint="default"/>
          <w:b/>
          <w:sz w:val="32"/>
          <w:lang w:val="en-IN"/>
        </w:rPr>
        <w:t>Bhubaneswar</w:t>
      </w:r>
    </w:p>
    <w:p>
      <w:pPr>
        <w:pStyle w:val="7"/>
        <w:rPr>
          <w:b/>
          <w:sz w:val="28"/>
        </w:rPr>
      </w:pPr>
    </w:p>
    <w:p>
      <w:pPr>
        <w:pStyle w:val="3"/>
        <w:spacing w:before="1"/>
        <w:ind w:left="961" w:right="1117"/>
        <w:jc w:val="center"/>
      </w:pPr>
      <w:r>
        <w:t>Academic</w:t>
      </w:r>
      <w:r>
        <w:rPr>
          <w:spacing w:val="-5"/>
        </w:rPr>
        <w:t xml:space="preserve"> </w:t>
      </w:r>
      <w:r>
        <w:t>Year</w:t>
      </w:r>
      <w:r>
        <w:rPr>
          <w:spacing w:val="-6"/>
        </w:rPr>
        <w:t xml:space="preserve"> </w:t>
      </w:r>
      <w:r>
        <w:t>2021-2022</w:t>
      </w:r>
    </w:p>
    <w:p>
      <w:pPr>
        <w:spacing w:after="0"/>
        <w:jc w:val="center"/>
        <w:sectPr>
          <w:footerReference r:id="rId5" w:type="default"/>
          <w:type w:val="continuous"/>
          <w:pgSz w:w="12240" w:h="15840"/>
          <w:pgMar w:top="1360" w:right="880" w:bottom="1160" w:left="1040" w:header="720" w:footer="974" w:gutter="0"/>
          <w:pgNumType w:start="1"/>
          <w:cols w:space="720" w:num="1"/>
        </w:sectPr>
      </w:pPr>
    </w:p>
    <w:p>
      <w:pPr>
        <w:pStyle w:val="7"/>
        <w:spacing w:before="9"/>
        <w:rPr>
          <w:b/>
          <w:sz w:val="18"/>
        </w:rPr>
      </w:pPr>
      <w:r>
        <w:pict>
          <v:shape id="_x0000_s1029" o:spid="_x0000_s1029" style="position:absolute;left:0pt;margin-left:23pt;margin-top:27.95pt;height:744.1pt;width:564.1pt;mso-position-horizontal-relative:page;mso-position-vertical-relative:page;z-index:-251657216;mso-width-relative:page;mso-height-relative:page;" fillcolor="#000000" filled="t" stroked="f" coordorigin="460,560" coordsize="11282,14882" path="m11714,634l11654,634,11654,650,11654,15354,549,15354,549,650,11654,650,11654,634,534,634,534,650,534,15354,534,15414,11714,15414,11714,15354,11714,634xm11742,560l11728,560,11728,620,11728,15428,520,15428,520,620,11728,620,11728,560,460,560,460,620,460,15428,460,15442,11742,15442,11742,15428,11742,560xe">
            <v:path arrowok="t"/>
            <v:fill on="t" focussize="0,0"/>
            <v:stroke on="f"/>
            <v:imagedata o:title=""/>
            <o:lock v:ext="edit"/>
          </v:shape>
        </w:pict>
      </w:r>
    </w:p>
    <w:p>
      <w:pPr>
        <w:spacing w:before="89"/>
        <w:ind w:left="4200" w:right="4138" w:firstLine="0"/>
        <w:jc w:val="center"/>
        <w:rPr>
          <w:b/>
          <w:sz w:val="28"/>
        </w:rPr>
      </w:pPr>
      <w:r>
        <w:rPr>
          <w:b/>
          <w:sz w:val="28"/>
        </w:rPr>
        <w:t>ABSTRACT</w:t>
      </w:r>
    </w:p>
    <w:p>
      <w:pPr>
        <w:pStyle w:val="7"/>
        <w:rPr>
          <w:b/>
          <w:sz w:val="30"/>
        </w:rPr>
      </w:pPr>
    </w:p>
    <w:p>
      <w:pPr>
        <w:pStyle w:val="7"/>
        <w:spacing w:before="5"/>
        <w:rPr>
          <w:b/>
          <w:sz w:val="41"/>
        </w:rPr>
      </w:pPr>
    </w:p>
    <w:p>
      <w:pPr>
        <w:pStyle w:val="7"/>
        <w:spacing w:line="360" w:lineRule="auto"/>
        <w:ind w:left="561" w:right="544"/>
        <w:jc w:val="both"/>
      </w:pPr>
      <w:r>
        <w:t>In numerous software companies, there is a noticeable trend of employees resigning from their</w:t>
      </w:r>
      <w:r>
        <w:rPr>
          <w:spacing w:val="1"/>
        </w:rPr>
        <w:t xml:space="preserve"> </w:t>
      </w:r>
      <w:r>
        <w:t>positions for various reasons. When skilled and valuable employees depart, it poses significant</w:t>
      </w:r>
      <w:r>
        <w:rPr>
          <w:spacing w:val="1"/>
        </w:rPr>
        <w:t xml:space="preserve"> </w:t>
      </w:r>
      <w:r>
        <w:t>challenges for organizations in maintaining their operations. Consequently, it is crucial for</w:t>
      </w:r>
      <w:r>
        <w:rPr>
          <w:spacing w:val="1"/>
        </w:rPr>
        <w:t xml:space="preserve"> </w:t>
      </w:r>
      <w:r>
        <w:t>companies to proactively identify and assess the causes of employee turnover and formulate</w:t>
      </w:r>
      <w:r>
        <w:rPr>
          <w:spacing w:val="1"/>
        </w:rPr>
        <w:t xml:space="preserve"> </w:t>
      </w:r>
      <w:r>
        <w:t>suitable strategies and</w:t>
      </w:r>
      <w:r>
        <w:rPr>
          <w:spacing w:val="1"/>
        </w:rPr>
        <w:t xml:space="preserve"> </w:t>
      </w:r>
      <w:r>
        <w:t>actions to address this issue.</w:t>
      </w:r>
      <w:r>
        <w:rPr>
          <w:spacing w:val="1"/>
        </w:rPr>
        <w:t xml:space="preserve"> </w:t>
      </w:r>
      <w:r>
        <w:t>IBM's</w:t>
      </w:r>
      <w:r>
        <w:rPr>
          <w:spacing w:val="1"/>
        </w:rPr>
        <w:t xml:space="preserve"> </w:t>
      </w:r>
      <w:r>
        <w:t>HR Analytics</w:t>
      </w:r>
      <w:r>
        <w:rPr>
          <w:spacing w:val="60"/>
        </w:rPr>
        <w:t xml:space="preserve"> </w:t>
      </w:r>
      <w:r>
        <w:t>Employee Attrition</w:t>
      </w:r>
      <w:r>
        <w:rPr>
          <w:spacing w:val="1"/>
        </w:rPr>
        <w:t xml:space="preserve"> </w:t>
      </w:r>
      <w:r>
        <w:t>and Performance datasets are being utilized for this purpose. Missing values were dropped to</w:t>
      </w:r>
      <w:r>
        <w:rPr>
          <w:spacing w:val="1"/>
        </w:rPr>
        <w:t xml:space="preserve"> </w:t>
      </w:r>
      <w:r>
        <w:t>give better insights in data analysis. ANOVA and Chi-Square tests were carried out during</w:t>
      </w:r>
      <w:r>
        <w:rPr>
          <w:spacing w:val="1"/>
        </w:rPr>
        <w:t xml:space="preserve"> </w:t>
      </w:r>
      <w:r>
        <w:t>statistical analysis. Machine Learning algorithms such as Logistic Regression (92%), Random</w:t>
      </w:r>
      <w:r>
        <w:rPr>
          <w:spacing w:val="1"/>
        </w:rPr>
        <w:t xml:space="preserve"> </w:t>
      </w:r>
      <w:r>
        <w:t>Forest (89%), Support Vector Machine (93%), XGBoost (100%), CatBoost (98%), AdaBoost</w:t>
      </w:r>
      <w:r>
        <w:rPr>
          <w:spacing w:val="1"/>
        </w:rPr>
        <w:t xml:space="preserve"> </w:t>
      </w:r>
      <w:r>
        <w:t>(90%) and LightGBM (100%) were applied to understand, manage, and mitigate employee</w:t>
      </w:r>
      <w:r>
        <w:rPr>
          <w:spacing w:val="1"/>
        </w:rPr>
        <w:t xml:space="preserve"> </w:t>
      </w:r>
      <w:r>
        <w:t>attrition.</w:t>
      </w:r>
      <w:r>
        <w:rPr>
          <w:spacing w:val="32"/>
        </w:rPr>
        <w:t xml:space="preserve"> </w:t>
      </w:r>
      <w:r>
        <w:t>Comparison</w:t>
      </w:r>
      <w:r>
        <w:rPr>
          <w:spacing w:val="34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model</w:t>
      </w:r>
      <w:r>
        <w:rPr>
          <w:spacing w:val="33"/>
        </w:rPr>
        <w:t xml:space="preserve"> </w:t>
      </w:r>
      <w:r>
        <w:t>performance</w:t>
      </w:r>
      <w:r>
        <w:rPr>
          <w:spacing w:val="32"/>
        </w:rPr>
        <w:t xml:space="preserve"> </w:t>
      </w:r>
      <w:r>
        <w:t>was</w:t>
      </w:r>
      <w:r>
        <w:rPr>
          <w:spacing w:val="32"/>
        </w:rPr>
        <w:t xml:space="preserve"> </w:t>
      </w:r>
      <w:r>
        <w:t>plotted</w:t>
      </w:r>
      <w:r>
        <w:rPr>
          <w:spacing w:val="32"/>
        </w:rPr>
        <w:t xml:space="preserve"> </w:t>
      </w:r>
      <w:r>
        <w:t>on</w:t>
      </w:r>
      <w:r>
        <w:rPr>
          <w:spacing w:val="30"/>
        </w:rPr>
        <w:t xml:space="preserve"> </w:t>
      </w:r>
      <w:r>
        <w:t>ROC</w:t>
      </w:r>
      <w:r>
        <w:rPr>
          <w:spacing w:val="32"/>
        </w:rPr>
        <w:t xml:space="preserve"> </w:t>
      </w:r>
      <w:r>
        <w:t>Curve</w:t>
      </w:r>
      <w:r>
        <w:rPr>
          <w:spacing w:val="29"/>
        </w:rPr>
        <w:t xml:space="preserve"> </w:t>
      </w:r>
      <w:r>
        <w:t>using</w:t>
      </w:r>
      <w:r>
        <w:rPr>
          <w:spacing w:val="30"/>
        </w:rPr>
        <w:t xml:space="preserve"> </w:t>
      </w:r>
      <w:r>
        <w:t>True-Positive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False-Positive Rate.</w:t>
      </w:r>
    </w:p>
    <w:p>
      <w:pPr>
        <w:spacing w:after="0" w:line="360" w:lineRule="auto"/>
        <w:jc w:val="both"/>
        <w:sectPr>
          <w:pgSz w:w="12240" w:h="15840"/>
          <w:pgMar w:top="1500" w:right="880" w:bottom="1240" w:left="1040" w:header="0" w:footer="974" w:gutter="0"/>
          <w:cols w:space="720" w:num="1"/>
        </w:sectPr>
      </w:pPr>
    </w:p>
    <w:p>
      <w:pPr>
        <w:pStyle w:val="7"/>
        <w:rPr>
          <w:sz w:val="20"/>
        </w:rPr>
      </w:pPr>
      <w:r>
        <w:pict>
          <v:shape id="_x0000_s1030" o:spid="_x0000_s1030" style="position:absolute;left:0pt;margin-left:24pt;margin-top:23.95pt;height:744.1pt;width:564.1pt;mso-position-horizontal-relative:page;mso-position-vertical-relative:page;z-index:-251656192;mso-width-relative:page;mso-height-relative:page;" fillcolor="#000000" filled="t" stroked="f" coordorigin="480,480" coordsize="11282,14882" path="m11734,554l11674,554,11674,570,11674,15274,569,15274,569,570,11674,570,11674,554,554,554,554,570,554,15274,554,15334,11734,15334,11734,15274,11734,554xm11762,480l11748,480,11748,540,11748,15348,540,15348,540,540,11748,540,11748,480,480,480,480,540,480,15348,480,15362,11762,15362,11762,15348,11762,480xe">
            <v:path arrowok="t"/>
            <v:fill on="t" focussize="0,0"/>
            <v:stroke on="f"/>
            <v:imagedata o:title=""/>
            <o:lock v:ext="edit"/>
          </v:shape>
        </w:pic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spacing w:before="218"/>
        <w:ind w:left="4368" w:right="3945" w:firstLine="0"/>
        <w:jc w:val="center"/>
        <w:rPr>
          <w:b/>
          <w:sz w:val="28"/>
        </w:rPr>
      </w:pPr>
      <w:r>
        <w:rPr>
          <w:b/>
          <w:sz w:val="28"/>
        </w:rPr>
        <w:t>INDEX</w:t>
      </w:r>
    </w:p>
    <w:p>
      <w:pPr>
        <w:pStyle w:val="7"/>
        <w:rPr>
          <w:b/>
          <w:sz w:val="20"/>
        </w:rPr>
      </w:pPr>
    </w:p>
    <w:p>
      <w:pPr>
        <w:pStyle w:val="7"/>
        <w:spacing w:before="8" w:after="1"/>
        <w:rPr>
          <w:b/>
          <w:sz w:val="28"/>
        </w:rPr>
      </w:pPr>
    </w:p>
    <w:tbl>
      <w:tblPr>
        <w:tblStyle w:val="6"/>
        <w:tblW w:w="0" w:type="auto"/>
        <w:tblInd w:w="1615" w:type="dxa"/>
        <w:tblBorders>
          <w:top w:val="single" w:color="363435" w:sz="6" w:space="0"/>
          <w:left w:val="single" w:color="363435" w:sz="6" w:space="0"/>
          <w:bottom w:val="single" w:color="363435" w:sz="6" w:space="0"/>
          <w:right w:val="single" w:color="363435" w:sz="6" w:space="0"/>
          <w:insideH w:val="single" w:color="363435" w:sz="6" w:space="0"/>
          <w:insideV w:val="single" w:color="363435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68"/>
        <w:gridCol w:w="4040"/>
        <w:gridCol w:w="2496"/>
      </w:tblGrid>
      <w:tr>
        <w:tblPrEx>
          <w:tblBorders>
            <w:top w:val="single" w:color="363435" w:sz="6" w:space="0"/>
            <w:left w:val="single" w:color="363435" w:sz="6" w:space="0"/>
            <w:bottom w:val="single" w:color="363435" w:sz="6" w:space="0"/>
            <w:right w:val="single" w:color="363435" w:sz="6" w:space="0"/>
            <w:insideH w:val="single" w:color="363435" w:sz="6" w:space="0"/>
            <w:insideV w:val="single" w:color="36343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7" w:hRule="atLeast"/>
        </w:trPr>
        <w:tc>
          <w:tcPr>
            <w:tcW w:w="768" w:type="dxa"/>
            <w:shd w:val="clear" w:color="auto" w:fill="C5D9F0"/>
          </w:tcPr>
          <w:p>
            <w:pPr>
              <w:pStyle w:val="11"/>
              <w:spacing w:before="7"/>
              <w:ind w:left="0"/>
              <w:rPr>
                <w:b/>
                <w:sz w:val="22"/>
              </w:rPr>
            </w:pPr>
          </w:p>
          <w:p>
            <w:pPr>
              <w:pStyle w:val="11"/>
              <w:spacing w:line="274" w:lineRule="exact"/>
              <w:ind w:left="177"/>
              <w:rPr>
                <w:sz w:val="24"/>
              </w:rPr>
            </w:pPr>
            <w:r>
              <w:rPr>
                <w:sz w:val="24"/>
              </w:rPr>
              <w:t>Sr.</w:t>
            </w:r>
          </w:p>
          <w:p>
            <w:pPr>
              <w:pStyle w:val="11"/>
              <w:spacing w:line="273" w:lineRule="exact"/>
              <w:ind w:left="177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4040" w:type="dxa"/>
            <w:shd w:val="clear" w:color="auto" w:fill="C5D9F0"/>
          </w:tcPr>
          <w:p>
            <w:pPr>
              <w:pStyle w:val="11"/>
              <w:spacing w:before="7"/>
              <w:ind w:left="0"/>
              <w:rPr>
                <w:b/>
                <w:sz w:val="22"/>
              </w:rPr>
            </w:pPr>
          </w:p>
          <w:p>
            <w:pPr>
              <w:pStyle w:val="11"/>
              <w:ind w:left="1689" w:right="1442"/>
              <w:jc w:val="center"/>
              <w:rPr>
                <w:sz w:val="24"/>
              </w:rPr>
            </w:pPr>
            <w:r>
              <w:rPr>
                <w:sz w:val="24"/>
              </w:rPr>
              <w:t>Contents</w:t>
            </w:r>
          </w:p>
        </w:tc>
        <w:tc>
          <w:tcPr>
            <w:tcW w:w="2496" w:type="dxa"/>
            <w:shd w:val="clear" w:color="auto" w:fill="C5D9F0"/>
          </w:tcPr>
          <w:p>
            <w:pPr>
              <w:pStyle w:val="11"/>
              <w:spacing w:before="7"/>
              <w:ind w:left="0"/>
              <w:rPr>
                <w:b/>
                <w:sz w:val="22"/>
              </w:rPr>
            </w:pPr>
          </w:p>
          <w:p>
            <w:pPr>
              <w:pStyle w:val="11"/>
              <w:ind w:left="921"/>
              <w:rPr>
                <w:sz w:val="24"/>
              </w:rPr>
            </w:pPr>
            <w:r>
              <w:rPr>
                <w:sz w:val="24"/>
              </w:rPr>
              <w:t>Page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</w:p>
        </w:tc>
      </w:tr>
      <w:tr>
        <w:tblPrEx>
          <w:tblBorders>
            <w:top w:val="single" w:color="363435" w:sz="6" w:space="0"/>
            <w:left w:val="single" w:color="363435" w:sz="6" w:space="0"/>
            <w:bottom w:val="single" w:color="363435" w:sz="6" w:space="0"/>
            <w:right w:val="single" w:color="363435" w:sz="6" w:space="0"/>
            <w:insideH w:val="single" w:color="363435" w:sz="6" w:space="0"/>
            <w:insideV w:val="single" w:color="36343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7" w:hRule="atLeast"/>
        </w:trPr>
        <w:tc>
          <w:tcPr>
            <w:tcW w:w="768" w:type="dxa"/>
            <w:vMerge w:val="restart"/>
          </w:tcPr>
          <w:p>
            <w:pPr>
              <w:pStyle w:val="11"/>
              <w:ind w:left="0"/>
              <w:rPr>
                <w:b/>
                <w:sz w:val="26"/>
              </w:rPr>
            </w:pPr>
          </w:p>
          <w:p>
            <w:pPr>
              <w:pStyle w:val="11"/>
              <w:ind w:left="0"/>
              <w:rPr>
                <w:b/>
                <w:sz w:val="26"/>
              </w:rPr>
            </w:pPr>
          </w:p>
          <w:p>
            <w:pPr>
              <w:pStyle w:val="11"/>
              <w:ind w:left="0"/>
              <w:rPr>
                <w:b/>
                <w:sz w:val="26"/>
              </w:rPr>
            </w:pPr>
          </w:p>
          <w:p>
            <w:pPr>
              <w:pStyle w:val="11"/>
              <w:ind w:left="0"/>
              <w:rPr>
                <w:b/>
                <w:sz w:val="26"/>
              </w:rPr>
            </w:pPr>
          </w:p>
          <w:p>
            <w:pPr>
              <w:pStyle w:val="11"/>
              <w:spacing w:before="171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040" w:type="dxa"/>
          </w:tcPr>
          <w:p>
            <w:pPr>
              <w:pStyle w:val="11"/>
              <w:spacing w:line="268" w:lineRule="exact"/>
              <w:ind w:left="208"/>
              <w:rPr>
                <w:sz w:val="24"/>
              </w:rPr>
            </w:pPr>
            <w:r>
              <w:rPr>
                <w:sz w:val="24"/>
              </w:rPr>
              <w:t>Title</w:t>
            </w:r>
          </w:p>
        </w:tc>
        <w:tc>
          <w:tcPr>
            <w:tcW w:w="2496" w:type="dxa"/>
          </w:tcPr>
          <w:p>
            <w:pPr>
              <w:pStyle w:val="11"/>
              <w:spacing w:line="268" w:lineRule="exact"/>
              <w:ind w:left="1078" w:right="1068"/>
              <w:jc w:val="center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</w:tr>
      <w:tr>
        <w:tblPrEx>
          <w:tblBorders>
            <w:top w:val="single" w:color="363435" w:sz="6" w:space="0"/>
            <w:left w:val="single" w:color="363435" w:sz="6" w:space="0"/>
            <w:bottom w:val="single" w:color="363435" w:sz="6" w:space="0"/>
            <w:right w:val="single" w:color="363435" w:sz="6" w:space="0"/>
            <w:insideH w:val="single" w:color="363435" w:sz="6" w:space="0"/>
            <w:insideV w:val="single" w:color="36343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768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40" w:type="dxa"/>
          </w:tcPr>
          <w:p>
            <w:pPr>
              <w:pStyle w:val="11"/>
              <w:spacing w:line="268" w:lineRule="exact"/>
              <w:ind w:left="215"/>
              <w:rPr>
                <w:sz w:val="24"/>
              </w:rPr>
            </w:pPr>
            <w:r>
              <w:rPr>
                <w:sz w:val="24"/>
              </w:rPr>
              <w:t>Abstract</w:t>
            </w:r>
          </w:p>
        </w:tc>
        <w:tc>
          <w:tcPr>
            <w:tcW w:w="2496" w:type="dxa"/>
            <w:tcBorders>
              <w:bottom w:val="single" w:color="000000" w:sz="4" w:space="0"/>
            </w:tcBorders>
          </w:tcPr>
          <w:p>
            <w:pPr>
              <w:pStyle w:val="11"/>
              <w:spacing w:line="268" w:lineRule="exact"/>
              <w:ind w:left="1074" w:right="1076"/>
              <w:jc w:val="center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</w:tr>
      <w:tr>
        <w:tblPrEx>
          <w:tblBorders>
            <w:top w:val="single" w:color="363435" w:sz="6" w:space="0"/>
            <w:left w:val="single" w:color="363435" w:sz="6" w:space="0"/>
            <w:bottom w:val="single" w:color="363435" w:sz="6" w:space="0"/>
            <w:right w:val="single" w:color="363435" w:sz="6" w:space="0"/>
            <w:insideH w:val="single" w:color="363435" w:sz="6" w:space="0"/>
            <w:insideV w:val="single" w:color="36343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1" w:hRule="atLeast"/>
        </w:trPr>
        <w:tc>
          <w:tcPr>
            <w:tcW w:w="768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40" w:type="dxa"/>
          </w:tcPr>
          <w:p>
            <w:pPr>
              <w:pStyle w:val="11"/>
              <w:spacing w:line="270" w:lineRule="exact"/>
              <w:ind w:left="206"/>
              <w:rPr>
                <w:sz w:val="24"/>
              </w:rPr>
            </w:pPr>
            <w:r>
              <w:rPr>
                <w:sz w:val="24"/>
              </w:rPr>
              <w:t>Index</w:t>
            </w:r>
          </w:p>
        </w:tc>
        <w:tc>
          <w:tcPr>
            <w:tcW w:w="2496" w:type="dxa"/>
            <w:tcBorders>
              <w:top w:val="single" w:color="000000" w:sz="4" w:space="0"/>
              <w:bottom w:val="single" w:color="000000" w:sz="4" w:space="0"/>
            </w:tcBorders>
          </w:tcPr>
          <w:p>
            <w:pPr>
              <w:pStyle w:val="11"/>
              <w:spacing w:line="270" w:lineRule="exact"/>
              <w:ind w:left="1078" w:right="1040"/>
              <w:jc w:val="center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</w:tr>
      <w:tr>
        <w:tblPrEx>
          <w:tblBorders>
            <w:top w:val="single" w:color="363435" w:sz="6" w:space="0"/>
            <w:left w:val="single" w:color="363435" w:sz="6" w:space="0"/>
            <w:bottom w:val="single" w:color="363435" w:sz="6" w:space="0"/>
            <w:right w:val="single" w:color="363435" w:sz="6" w:space="0"/>
            <w:insideH w:val="single" w:color="363435" w:sz="6" w:space="0"/>
            <w:insideV w:val="single" w:color="36343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3" w:hRule="atLeast"/>
        </w:trPr>
        <w:tc>
          <w:tcPr>
            <w:tcW w:w="768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40" w:type="dxa"/>
          </w:tcPr>
          <w:p>
            <w:pPr>
              <w:pStyle w:val="11"/>
              <w:spacing w:line="270" w:lineRule="exact"/>
              <w:ind w:left="206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Figures</w:t>
            </w:r>
          </w:p>
        </w:tc>
        <w:tc>
          <w:tcPr>
            <w:tcW w:w="2496" w:type="dxa"/>
            <w:tcBorders>
              <w:top w:val="single" w:color="000000" w:sz="4" w:space="0"/>
              <w:bottom w:val="single" w:color="000000" w:sz="4" w:space="0"/>
            </w:tcBorders>
          </w:tcPr>
          <w:p>
            <w:pPr>
              <w:pStyle w:val="11"/>
              <w:spacing w:line="270" w:lineRule="exact"/>
              <w:ind w:left="1078" w:right="1035"/>
              <w:jc w:val="center"/>
              <w:rPr>
                <w:sz w:val="24"/>
              </w:rPr>
            </w:pPr>
            <w:r>
              <w:rPr>
                <w:sz w:val="24"/>
              </w:rPr>
              <w:t>05</w:t>
            </w:r>
          </w:p>
        </w:tc>
      </w:tr>
      <w:tr>
        <w:tblPrEx>
          <w:tblBorders>
            <w:top w:val="single" w:color="363435" w:sz="6" w:space="0"/>
            <w:left w:val="single" w:color="363435" w:sz="6" w:space="0"/>
            <w:bottom w:val="single" w:color="363435" w:sz="6" w:space="0"/>
            <w:right w:val="single" w:color="363435" w:sz="6" w:space="0"/>
            <w:insideH w:val="single" w:color="363435" w:sz="6" w:space="0"/>
            <w:insideV w:val="single" w:color="36343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768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40" w:type="dxa"/>
          </w:tcPr>
          <w:p>
            <w:pPr>
              <w:pStyle w:val="11"/>
              <w:spacing w:line="268" w:lineRule="exact"/>
              <w:ind w:left="206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Tables</w:t>
            </w:r>
          </w:p>
        </w:tc>
        <w:tc>
          <w:tcPr>
            <w:tcW w:w="2496" w:type="dxa"/>
            <w:tcBorders>
              <w:top w:val="single" w:color="000000" w:sz="4" w:space="0"/>
            </w:tcBorders>
          </w:tcPr>
          <w:p>
            <w:pPr>
              <w:pStyle w:val="11"/>
              <w:spacing w:line="268" w:lineRule="exact"/>
              <w:ind w:left="1078" w:right="1035"/>
              <w:jc w:val="center"/>
              <w:rPr>
                <w:sz w:val="24"/>
              </w:rPr>
            </w:pPr>
            <w:r>
              <w:rPr>
                <w:sz w:val="24"/>
              </w:rPr>
              <w:t>07</w:t>
            </w:r>
          </w:p>
        </w:tc>
      </w:tr>
      <w:tr>
        <w:tblPrEx>
          <w:tblBorders>
            <w:top w:val="single" w:color="363435" w:sz="6" w:space="0"/>
            <w:left w:val="single" w:color="363435" w:sz="6" w:space="0"/>
            <w:bottom w:val="single" w:color="363435" w:sz="6" w:space="0"/>
            <w:right w:val="single" w:color="363435" w:sz="6" w:space="0"/>
            <w:insideH w:val="single" w:color="363435" w:sz="6" w:space="0"/>
            <w:insideV w:val="single" w:color="36343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4" w:hRule="atLeast"/>
        </w:trPr>
        <w:tc>
          <w:tcPr>
            <w:tcW w:w="768" w:type="dxa"/>
            <w:vMerge w:val="restart"/>
          </w:tcPr>
          <w:p>
            <w:pPr>
              <w:pStyle w:val="11"/>
              <w:ind w:left="0"/>
              <w:rPr>
                <w:b/>
                <w:sz w:val="26"/>
              </w:rPr>
            </w:pPr>
          </w:p>
          <w:p>
            <w:pPr>
              <w:pStyle w:val="11"/>
              <w:spacing w:before="9"/>
              <w:ind w:left="0"/>
              <w:rPr>
                <w:b/>
                <w:sz w:val="33"/>
              </w:rPr>
            </w:pPr>
          </w:p>
          <w:p>
            <w:pPr>
              <w:pStyle w:val="11"/>
              <w:ind w:left="4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040" w:type="dxa"/>
          </w:tcPr>
          <w:p>
            <w:pPr>
              <w:pStyle w:val="11"/>
              <w:spacing w:line="268" w:lineRule="exact"/>
              <w:ind w:left="215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2496" w:type="dxa"/>
          </w:tcPr>
          <w:p>
            <w:pPr>
              <w:pStyle w:val="11"/>
              <w:spacing w:line="268" w:lineRule="exact"/>
              <w:ind w:left="1078" w:right="1030"/>
              <w:jc w:val="center"/>
              <w:rPr>
                <w:sz w:val="24"/>
              </w:rPr>
            </w:pPr>
            <w:r>
              <w:rPr>
                <w:sz w:val="24"/>
              </w:rPr>
              <w:t>08</w:t>
            </w:r>
          </w:p>
        </w:tc>
      </w:tr>
      <w:tr>
        <w:tblPrEx>
          <w:tblBorders>
            <w:top w:val="single" w:color="363435" w:sz="6" w:space="0"/>
            <w:left w:val="single" w:color="363435" w:sz="6" w:space="0"/>
            <w:bottom w:val="single" w:color="363435" w:sz="6" w:space="0"/>
            <w:right w:val="single" w:color="363435" w:sz="6" w:space="0"/>
            <w:insideH w:val="single" w:color="363435" w:sz="6" w:space="0"/>
            <w:insideV w:val="single" w:color="36343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8" w:hRule="atLeast"/>
        </w:trPr>
        <w:tc>
          <w:tcPr>
            <w:tcW w:w="768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40" w:type="dxa"/>
          </w:tcPr>
          <w:p>
            <w:pPr>
              <w:pStyle w:val="11"/>
              <w:spacing w:line="268" w:lineRule="exact"/>
              <w:ind w:left="206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2496" w:type="dxa"/>
            <w:tcBorders>
              <w:bottom w:val="single" w:color="000000" w:sz="4" w:space="0"/>
            </w:tcBorders>
          </w:tcPr>
          <w:p>
            <w:pPr>
              <w:pStyle w:val="11"/>
              <w:spacing w:line="268" w:lineRule="exact"/>
              <w:ind w:left="1078" w:right="1035"/>
              <w:jc w:val="center"/>
              <w:rPr>
                <w:sz w:val="24"/>
              </w:rPr>
            </w:pPr>
            <w:r>
              <w:rPr>
                <w:sz w:val="24"/>
              </w:rPr>
              <w:t>08</w:t>
            </w:r>
          </w:p>
        </w:tc>
      </w:tr>
      <w:tr>
        <w:tblPrEx>
          <w:tblBorders>
            <w:top w:val="single" w:color="363435" w:sz="6" w:space="0"/>
            <w:left w:val="single" w:color="363435" w:sz="6" w:space="0"/>
            <w:bottom w:val="single" w:color="363435" w:sz="6" w:space="0"/>
            <w:right w:val="single" w:color="363435" w:sz="6" w:space="0"/>
            <w:insideH w:val="single" w:color="363435" w:sz="6" w:space="0"/>
            <w:insideV w:val="single" w:color="36343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9" w:hRule="atLeast"/>
        </w:trPr>
        <w:tc>
          <w:tcPr>
            <w:tcW w:w="768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40" w:type="dxa"/>
          </w:tcPr>
          <w:p>
            <w:pPr>
              <w:pStyle w:val="11"/>
              <w:spacing w:line="270" w:lineRule="exact"/>
              <w:ind w:left="206"/>
              <w:rPr>
                <w:sz w:val="24"/>
              </w:rPr>
            </w:pPr>
            <w:r>
              <w:rPr>
                <w:sz w:val="24"/>
              </w:rPr>
              <w:t>Objective</w:t>
            </w:r>
          </w:p>
        </w:tc>
        <w:tc>
          <w:tcPr>
            <w:tcW w:w="2496" w:type="dxa"/>
            <w:tcBorders>
              <w:top w:val="single" w:color="000000" w:sz="4" w:space="0"/>
              <w:bottom w:val="single" w:color="000000" w:sz="4" w:space="0"/>
            </w:tcBorders>
          </w:tcPr>
          <w:p>
            <w:pPr>
              <w:pStyle w:val="11"/>
              <w:spacing w:line="270" w:lineRule="exact"/>
              <w:ind w:left="1078" w:right="1035"/>
              <w:jc w:val="center"/>
              <w:rPr>
                <w:sz w:val="24"/>
              </w:rPr>
            </w:pPr>
            <w:r>
              <w:rPr>
                <w:sz w:val="24"/>
              </w:rPr>
              <w:t>09</w:t>
            </w:r>
          </w:p>
        </w:tc>
      </w:tr>
      <w:tr>
        <w:tblPrEx>
          <w:tblBorders>
            <w:top w:val="single" w:color="363435" w:sz="6" w:space="0"/>
            <w:left w:val="single" w:color="363435" w:sz="6" w:space="0"/>
            <w:bottom w:val="single" w:color="363435" w:sz="6" w:space="0"/>
            <w:right w:val="single" w:color="363435" w:sz="6" w:space="0"/>
            <w:insideH w:val="single" w:color="363435" w:sz="6" w:space="0"/>
            <w:insideV w:val="single" w:color="36343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 w:hRule="atLeast"/>
        </w:trPr>
        <w:tc>
          <w:tcPr>
            <w:tcW w:w="768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40" w:type="dxa"/>
          </w:tcPr>
          <w:p>
            <w:pPr>
              <w:pStyle w:val="11"/>
              <w:spacing w:line="270" w:lineRule="exact"/>
              <w:ind w:left="206"/>
              <w:rPr>
                <w:sz w:val="24"/>
              </w:rPr>
            </w:pPr>
            <w:r>
              <w:rPr>
                <w:sz w:val="24"/>
              </w:rPr>
              <w:t>Motivation</w:t>
            </w:r>
          </w:p>
        </w:tc>
        <w:tc>
          <w:tcPr>
            <w:tcW w:w="2496" w:type="dxa"/>
            <w:tcBorders>
              <w:top w:val="single" w:color="000000" w:sz="4" w:space="0"/>
            </w:tcBorders>
          </w:tcPr>
          <w:p>
            <w:pPr>
              <w:pStyle w:val="11"/>
              <w:spacing w:line="270" w:lineRule="exact"/>
              <w:ind w:left="1078" w:right="1035"/>
              <w:jc w:val="center"/>
              <w:rPr>
                <w:sz w:val="24"/>
              </w:rPr>
            </w:pPr>
            <w:r>
              <w:rPr>
                <w:sz w:val="24"/>
              </w:rPr>
              <w:t>09</w:t>
            </w:r>
          </w:p>
        </w:tc>
      </w:tr>
      <w:tr>
        <w:tblPrEx>
          <w:tblBorders>
            <w:top w:val="single" w:color="363435" w:sz="6" w:space="0"/>
            <w:left w:val="single" w:color="363435" w:sz="6" w:space="0"/>
            <w:bottom w:val="single" w:color="363435" w:sz="6" w:space="0"/>
            <w:right w:val="single" w:color="363435" w:sz="6" w:space="0"/>
            <w:insideH w:val="single" w:color="363435" w:sz="6" w:space="0"/>
            <w:insideV w:val="single" w:color="36343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5" w:hRule="atLeast"/>
        </w:trPr>
        <w:tc>
          <w:tcPr>
            <w:tcW w:w="768" w:type="dxa"/>
            <w:vMerge w:val="restart"/>
          </w:tcPr>
          <w:p>
            <w:pPr>
              <w:pStyle w:val="11"/>
              <w:ind w:left="0"/>
              <w:rPr>
                <w:b/>
                <w:sz w:val="26"/>
              </w:rPr>
            </w:pPr>
          </w:p>
          <w:p>
            <w:pPr>
              <w:pStyle w:val="11"/>
              <w:ind w:left="0"/>
              <w:rPr>
                <w:b/>
                <w:sz w:val="26"/>
              </w:rPr>
            </w:pPr>
          </w:p>
          <w:p>
            <w:pPr>
              <w:pStyle w:val="11"/>
              <w:spacing w:before="215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040" w:type="dxa"/>
          </w:tcPr>
          <w:p>
            <w:pPr>
              <w:pStyle w:val="11"/>
              <w:spacing w:line="268" w:lineRule="exact"/>
              <w:ind w:left="215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</w:tc>
        <w:tc>
          <w:tcPr>
            <w:tcW w:w="2496" w:type="dxa"/>
          </w:tcPr>
          <w:p>
            <w:pPr>
              <w:pStyle w:val="11"/>
              <w:spacing w:line="268" w:lineRule="exact"/>
              <w:ind w:left="1078" w:right="1064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blPrEx>
          <w:tblBorders>
            <w:top w:val="single" w:color="363435" w:sz="6" w:space="0"/>
            <w:left w:val="single" w:color="363435" w:sz="6" w:space="0"/>
            <w:bottom w:val="single" w:color="363435" w:sz="6" w:space="0"/>
            <w:right w:val="single" w:color="363435" w:sz="6" w:space="0"/>
            <w:insideH w:val="single" w:color="363435" w:sz="6" w:space="0"/>
            <w:insideV w:val="single" w:color="36343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8" w:hRule="atLeast"/>
        </w:trPr>
        <w:tc>
          <w:tcPr>
            <w:tcW w:w="768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40" w:type="dxa"/>
          </w:tcPr>
          <w:p>
            <w:pPr>
              <w:pStyle w:val="11"/>
              <w:spacing w:line="270" w:lineRule="exact"/>
              <w:ind w:left="210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2496" w:type="dxa"/>
            <w:tcBorders>
              <w:bottom w:val="single" w:color="000000" w:sz="4" w:space="0"/>
            </w:tcBorders>
          </w:tcPr>
          <w:p>
            <w:pPr>
              <w:pStyle w:val="11"/>
              <w:spacing w:line="270" w:lineRule="exact"/>
              <w:ind w:left="1078" w:right="1035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blPrEx>
          <w:tblBorders>
            <w:top w:val="single" w:color="363435" w:sz="6" w:space="0"/>
            <w:left w:val="single" w:color="363435" w:sz="6" w:space="0"/>
            <w:bottom w:val="single" w:color="363435" w:sz="6" w:space="0"/>
            <w:right w:val="single" w:color="363435" w:sz="6" w:space="0"/>
            <w:insideH w:val="single" w:color="363435" w:sz="6" w:space="0"/>
            <w:insideV w:val="single" w:color="36343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8" w:hRule="atLeast"/>
        </w:trPr>
        <w:tc>
          <w:tcPr>
            <w:tcW w:w="768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40" w:type="dxa"/>
          </w:tcPr>
          <w:p>
            <w:pPr>
              <w:pStyle w:val="11"/>
              <w:spacing w:line="270" w:lineRule="exact"/>
              <w:ind w:left="210"/>
              <w:rPr>
                <w:sz w:val="24"/>
              </w:rPr>
            </w:pPr>
            <w:r>
              <w:rPr>
                <w:sz w:val="24"/>
              </w:rPr>
              <w:t>Technology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</w:p>
        </w:tc>
        <w:tc>
          <w:tcPr>
            <w:tcW w:w="2496" w:type="dxa"/>
            <w:tcBorders>
              <w:top w:val="single" w:color="000000" w:sz="4" w:space="0"/>
              <w:bottom w:val="single" w:color="000000" w:sz="4" w:space="0"/>
            </w:tcBorders>
          </w:tcPr>
          <w:p>
            <w:pPr>
              <w:pStyle w:val="11"/>
              <w:spacing w:line="270" w:lineRule="exact"/>
              <w:ind w:left="1078" w:right="1035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blPrEx>
          <w:tblBorders>
            <w:top w:val="single" w:color="363435" w:sz="6" w:space="0"/>
            <w:left w:val="single" w:color="363435" w:sz="6" w:space="0"/>
            <w:bottom w:val="single" w:color="363435" w:sz="6" w:space="0"/>
            <w:right w:val="single" w:color="363435" w:sz="6" w:space="0"/>
            <w:insideH w:val="single" w:color="363435" w:sz="6" w:space="0"/>
            <w:insideV w:val="single" w:color="36343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8" w:hRule="atLeast"/>
        </w:trPr>
        <w:tc>
          <w:tcPr>
            <w:tcW w:w="768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40" w:type="dxa"/>
          </w:tcPr>
          <w:p>
            <w:pPr>
              <w:pStyle w:val="11"/>
              <w:spacing w:line="268" w:lineRule="exact"/>
              <w:ind w:left="210"/>
              <w:rPr>
                <w:sz w:val="24"/>
              </w:rPr>
            </w:pPr>
            <w:r>
              <w:rPr>
                <w:sz w:val="24"/>
              </w:rPr>
              <w:t>Dataset</w:t>
            </w:r>
          </w:p>
        </w:tc>
        <w:tc>
          <w:tcPr>
            <w:tcW w:w="2496" w:type="dxa"/>
            <w:tcBorders>
              <w:top w:val="single" w:color="000000" w:sz="4" w:space="0"/>
            </w:tcBorders>
          </w:tcPr>
          <w:p>
            <w:pPr>
              <w:pStyle w:val="11"/>
              <w:spacing w:line="268" w:lineRule="exact"/>
              <w:ind w:left="1078" w:right="1035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blPrEx>
          <w:tblBorders>
            <w:top w:val="single" w:color="363435" w:sz="6" w:space="0"/>
            <w:left w:val="single" w:color="363435" w:sz="6" w:space="0"/>
            <w:bottom w:val="single" w:color="363435" w:sz="6" w:space="0"/>
            <w:right w:val="single" w:color="363435" w:sz="6" w:space="0"/>
            <w:insideH w:val="single" w:color="363435" w:sz="6" w:space="0"/>
            <w:insideV w:val="single" w:color="36343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6" w:hRule="atLeast"/>
        </w:trPr>
        <w:tc>
          <w:tcPr>
            <w:tcW w:w="768" w:type="dxa"/>
            <w:vMerge w:val="restart"/>
          </w:tcPr>
          <w:p>
            <w:pPr>
              <w:pStyle w:val="11"/>
              <w:ind w:left="0"/>
              <w:rPr>
                <w:b/>
                <w:sz w:val="26"/>
              </w:rPr>
            </w:pPr>
          </w:p>
          <w:p>
            <w:pPr>
              <w:pStyle w:val="11"/>
              <w:ind w:left="0"/>
              <w:rPr>
                <w:b/>
                <w:sz w:val="26"/>
              </w:rPr>
            </w:pPr>
          </w:p>
          <w:p>
            <w:pPr>
              <w:pStyle w:val="11"/>
              <w:spacing w:before="4"/>
              <w:ind w:left="0"/>
              <w:rPr>
                <w:b/>
                <w:sz w:val="36"/>
              </w:rPr>
            </w:pPr>
          </w:p>
          <w:p>
            <w:pPr>
              <w:pStyle w:val="11"/>
              <w:ind w:left="52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040" w:type="dxa"/>
          </w:tcPr>
          <w:p>
            <w:pPr>
              <w:pStyle w:val="11"/>
              <w:spacing w:line="270" w:lineRule="exact"/>
              <w:ind w:left="215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2496" w:type="dxa"/>
          </w:tcPr>
          <w:p>
            <w:pPr>
              <w:pStyle w:val="11"/>
              <w:spacing w:line="268" w:lineRule="exact"/>
              <w:ind w:left="1078" w:right="1064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blPrEx>
          <w:tblBorders>
            <w:top w:val="single" w:color="363435" w:sz="6" w:space="0"/>
            <w:left w:val="single" w:color="363435" w:sz="6" w:space="0"/>
            <w:bottom w:val="single" w:color="363435" w:sz="6" w:space="0"/>
            <w:right w:val="single" w:color="363435" w:sz="6" w:space="0"/>
            <w:insideH w:val="single" w:color="363435" w:sz="6" w:space="0"/>
            <w:insideV w:val="single" w:color="36343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3" w:hRule="atLeast"/>
        </w:trPr>
        <w:tc>
          <w:tcPr>
            <w:tcW w:w="768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40" w:type="dxa"/>
          </w:tcPr>
          <w:p>
            <w:pPr>
              <w:pStyle w:val="11"/>
              <w:spacing w:line="268" w:lineRule="exact"/>
              <w:ind w:left="210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Exploration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Processing</w:t>
            </w:r>
          </w:p>
        </w:tc>
        <w:tc>
          <w:tcPr>
            <w:tcW w:w="2496" w:type="dxa"/>
          </w:tcPr>
          <w:p>
            <w:pPr>
              <w:pStyle w:val="11"/>
              <w:spacing w:line="268" w:lineRule="exact"/>
              <w:ind w:left="1078" w:right="1035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blPrEx>
          <w:tblBorders>
            <w:top w:val="single" w:color="363435" w:sz="6" w:space="0"/>
            <w:left w:val="single" w:color="363435" w:sz="6" w:space="0"/>
            <w:bottom w:val="single" w:color="363435" w:sz="6" w:space="0"/>
            <w:right w:val="single" w:color="363435" w:sz="6" w:space="0"/>
            <w:insideH w:val="single" w:color="363435" w:sz="6" w:space="0"/>
            <w:insideV w:val="single" w:color="36343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 w:hRule="atLeast"/>
        </w:trPr>
        <w:tc>
          <w:tcPr>
            <w:tcW w:w="768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40" w:type="dxa"/>
          </w:tcPr>
          <w:p>
            <w:pPr>
              <w:pStyle w:val="11"/>
              <w:spacing w:line="270" w:lineRule="exact"/>
              <w:ind w:left="210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Visualization</w:t>
            </w:r>
          </w:p>
        </w:tc>
        <w:tc>
          <w:tcPr>
            <w:tcW w:w="2496" w:type="dxa"/>
          </w:tcPr>
          <w:p>
            <w:pPr>
              <w:pStyle w:val="11"/>
              <w:spacing w:line="270" w:lineRule="exact"/>
              <w:ind w:left="1078" w:right="1035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>
        <w:tblPrEx>
          <w:tblBorders>
            <w:top w:val="single" w:color="363435" w:sz="6" w:space="0"/>
            <w:left w:val="single" w:color="363435" w:sz="6" w:space="0"/>
            <w:bottom w:val="single" w:color="363435" w:sz="6" w:space="0"/>
            <w:right w:val="single" w:color="363435" w:sz="6" w:space="0"/>
            <w:insideH w:val="single" w:color="363435" w:sz="6" w:space="0"/>
            <w:insideV w:val="single" w:color="36343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 w:hRule="atLeast"/>
        </w:trPr>
        <w:tc>
          <w:tcPr>
            <w:tcW w:w="768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40" w:type="dxa"/>
          </w:tcPr>
          <w:p>
            <w:pPr>
              <w:pStyle w:val="11"/>
              <w:spacing w:line="268" w:lineRule="exact"/>
              <w:ind w:left="210"/>
              <w:rPr>
                <w:sz w:val="24"/>
              </w:rPr>
            </w:pPr>
            <w:r>
              <w:rPr>
                <w:sz w:val="24"/>
              </w:rPr>
              <w:t>Statistical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2496" w:type="dxa"/>
          </w:tcPr>
          <w:p>
            <w:pPr>
              <w:pStyle w:val="11"/>
              <w:spacing w:line="268" w:lineRule="exact"/>
              <w:ind w:left="1078" w:right="1035"/>
              <w:jc w:val="center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>
        <w:tblPrEx>
          <w:tblBorders>
            <w:top w:val="single" w:color="363435" w:sz="6" w:space="0"/>
            <w:left w:val="single" w:color="363435" w:sz="6" w:space="0"/>
            <w:bottom w:val="single" w:color="363435" w:sz="6" w:space="0"/>
            <w:right w:val="single" w:color="363435" w:sz="6" w:space="0"/>
            <w:insideH w:val="single" w:color="363435" w:sz="6" w:space="0"/>
            <w:insideV w:val="single" w:color="36343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 w:hRule="atLeast"/>
        </w:trPr>
        <w:tc>
          <w:tcPr>
            <w:tcW w:w="768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40" w:type="dxa"/>
          </w:tcPr>
          <w:p>
            <w:pPr>
              <w:pStyle w:val="11"/>
              <w:spacing w:line="268" w:lineRule="exact"/>
              <w:ind w:left="210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Modeling</w:t>
            </w:r>
          </w:p>
        </w:tc>
        <w:tc>
          <w:tcPr>
            <w:tcW w:w="2496" w:type="dxa"/>
          </w:tcPr>
          <w:p>
            <w:pPr>
              <w:pStyle w:val="11"/>
              <w:spacing w:line="268" w:lineRule="exact"/>
              <w:ind w:left="1078" w:right="1035"/>
              <w:jc w:val="center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>
        <w:tblPrEx>
          <w:tblBorders>
            <w:top w:val="single" w:color="363435" w:sz="6" w:space="0"/>
            <w:left w:val="single" w:color="363435" w:sz="6" w:space="0"/>
            <w:bottom w:val="single" w:color="363435" w:sz="6" w:space="0"/>
            <w:right w:val="single" w:color="363435" w:sz="6" w:space="0"/>
            <w:insideH w:val="single" w:color="363435" w:sz="6" w:space="0"/>
            <w:insideV w:val="single" w:color="36343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0" w:hRule="atLeast"/>
        </w:trPr>
        <w:tc>
          <w:tcPr>
            <w:tcW w:w="768" w:type="dxa"/>
            <w:vMerge w:val="restart"/>
          </w:tcPr>
          <w:p>
            <w:pPr>
              <w:pStyle w:val="11"/>
              <w:spacing w:before="7"/>
              <w:ind w:left="0"/>
              <w:rPr>
                <w:b/>
                <w:sz w:val="22"/>
              </w:rPr>
            </w:pPr>
          </w:p>
          <w:p>
            <w:pPr>
              <w:pStyle w:val="11"/>
              <w:ind w:left="43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040" w:type="dxa"/>
          </w:tcPr>
          <w:p>
            <w:pPr>
              <w:pStyle w:val="11"/>
              <w:spacing w:line="268" w:lineRule="exact"/>
              <w:ind w:left="215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5</w:t>
            </w:r>
          </w:p>
        </w:tc>
        <w:tc>
          <w:tcPr>
            <w:tcW w:w="2496" w:type="dxa"/>
          </w:tcPr>
          <w:p>
            <w:pPr>
              <w:pStyle w:val="11"/>
              <w:spacing w:line="268" w:lineRule="exact"/>
              <w:ind w:left="1031" w:right="1076"/>
              <w:jc w:val="center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>
        <w:tblPrEx>
          <w:tblBorders>
            <w:top w:val="single" w:color="363435" w:sz="6" w:space="0"/>
            <w:left w:val="single" w:color="363435" w:sz="6" w:space="0"/>
            <w:bottom w:val="single" w:color="363435" w:sz="6" w:space="0"/>
            <w:right w:val="single" w:color="363435" w:sz="6" w:space="0"/>
            <w:insideH w:val="single" w:color="363435" w:sz="6" w:space="0"/>
            <w:insideV w:val="single" w:color="363435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7" w:hRule="atLeast"/>
        </w:trPr>
        <w:tc>
          <w:tcPr>
            <w:tcW w:w="768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40" w:type="dxa"/>
          </w:tcPr>
          <w:p>
            <w:pPr>
              <w:pStyle w:val="11"/>
              <w:spacing w:line="268" w:lineRule="exact"/>
              <w:ind w:left="215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Planning</w:t>
            </w:r>
          </w:p>
        </w:tc>
        <w:tc>
          <w:tcPr>
            <w:tcW w:w="2496" w:type="dxa"/>
          </w:tcPr>
          <w:p>
            <w:pPr>
              <w:pStyle w:val="11"/>
              <w:spacing w:line="268" w:lineRule="exact"/>
              <w:ind w:left="1031" w:right="1076"/>
              <w:jc w:val="center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</w:tbl>
    <w:p>
      <w:pPr>
        <w:spacing w:after="0" w:line="268" w:lineRule="exact"/>
        <w:jc w:val="center"/>
        <w:rPr>
          <w:sz w:val="24"/>
        </w:rPr>
        <w:sectPr>
          <w:pgSz w:w="12240" w:h="15840"/>
          <w:pgMar w:top="1500" w:right="880" w:bottom="1240" w:left="1040" w:header="0" w:footer="974" w:gutter="0"/>
          <w:cols w:space="720" w:num="1"/>
        </w:sectPr>
      </w:pPr>
    </w:p>
    <w:tbl>
      <w:tblPr>
        <w:tblStyle w:val="6"/>
        <w:tblW w:w="0" w:type="auto"/>
        <w:tblInd w:w="16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68"/>
        <w:gridCol w:w="4040"/>
        <w:gridCol w:w="249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768" w:type="dxa"/>
            <w:vMerge w:val="restart"/>
          </w:tcPr>
          <w:p>
            <w:pPr>
              <w:pStyle w:val="11"/>
              <w:spacing w:before="10"/>
              <w:ind w:left="0"/>
              <w:rPr>
                <w:b/>
                <w:sz w:val="22"/>
              </w:rPr>
            </w:pPr>
          </w:p>
          <w:p>
            <w:pPr>
              <w:pStyle w:val="11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040" w:type="dxa"/>
          </w:tcPr>
          <w:p>
            <w:pPr>
              <w:pStyle w:val="11"/>
              <w:spacing w:line="268" w:lineRule="exact"/>
              <w:ind w:left="218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6</w:t>
            </w:r>
          </w:p>
        </w:tc>
        <w:tc>
          <w:tcPr>
            <w:tcW w:w="2496" w:type="dxa"/>
          </w:tcPr>
          <w:p>
            <w:pPr>
              <w:pStyle w:val="11"/>
              <w:spacing w:line="268" w:lineRule="exact"/>
              <w:ind w:left="1117" w:right="1088"/>
              <w:jc w:val="center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 w:hRule="atLeast"/>
        </w:trPr>
        <w:tc>
          <w:tcPr>
            <w:tcW w:w="768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40" w:type="dxa"/>
          </w:tcPr>
          <w:p>
            <w:pPr>
              <w:pStyle w:val="11"/>
              <w:spacing w:line="268" w:lineRule="exact"/>
              <w:ind w:left="218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2496" w:type="dxa"/>
          </w:tcPr>
          <w:p>
            <w:pPr>
              <w:pStyle w:val="11"/>
              <w:spacing w:line="268" w:lineRule="exact"/>
              <w:ind w:left="1117" w:right="1088"/>
              <w:jc w:val="center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3" w:hRule="atLeast"/>
        </w:trPr>
        <w:tc>
          <w:tcPr>
            <w:tcW w:w="768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40" w:type="dxa"/>
          </w:tcPr>
          <w:p>
            <w:pPr>
              <w:pStyle w:val="11"/>
              <w:spacing w:line="268" w:lineRule="exact"/>
              <w:ind w:left="201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</w:tc>
        <w:tc>
          <w:tcPr>
            <w:tcW w:w="2496" w:type="dxa"/>
          </w:tcPr>
          <w:p>
            <w:pPr>
              <w:pStyle w:val="11"/>
              <w:spacing w:line="268" w:lineRule="exact"/>
              <w:ind w:left="1117" w:right="1088"/>
              <w:jc w:val="center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3" w:hRule="atLeast"/>
        </w:trPr>
        <w:tc>
          <w:tcPr>
            <w:tcW w:w="768" w:type="dxa"/>
          </w:tcPr>
          <w:p>
            <w:pPr>
              <w:pStyle w:val="11"/>
              <w:spacing w:line="268" w:lineRule="exact"/>
              <w:ind w:left="33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040" w:type="dxa"/>
          </w:tcPr>
          <w:p>
            <w:pPr>
              <w:pStyle w:val="11"/>
              <w:spacing w:line="268" w:lineRule="exact"/>
              <w:ind w:left="201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2496" w:type="dxa"/>
          </w:tcPr>
          <w:p>
            <w:pPr>
              <w:pStyle w:val="11"/>
              <w:spacing w:line="268" w:lineRule="exact"/>
              <w:ind w:left="1117" w:right="1088"/>
              <w:jc w:val="center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</w:tbl>
    <w:p>
      <w:pPr>
        <w:rPr>
          <w:sz w:val="2"/>
          <w:szCs w:val="2"/>
        </w:rPr>
      </w:pPr>
      <w:r>
        <w:pict>
          <v:shape id="_x0000_s1031" o:spid="_x0000_s1031" style="position:absolute;left:0pt;margin-left:24pt;margin-top:23.95pt;height:744.1pt;width:564.1pt;mso-position-horizontal-relative:page;mso-position-vertical-relative:page;z-index:-251632640;mso-width-relative:page;mso-height-relative:page;" fillcolor="#000000" filled="t" stroked="f" coordorigin="480,480" coordsize="11282,14882" path="m11734,554l11674,554,11674,570,11674,15274,569,15274,569,570,11674,570,11674,554,554,554,554,570,554,15274,554,15334,11734,15334,11734,15274,11734,554xm11762,480l11748,480,11748,540,11748,15348,540,15348,540,540,11748,540,11748,480,480,480,480,540,480,15348,480,15362,11762,15362,11762,15348,11762,480xe">
            <v:path arrowok="t"/>
            <v:fill on="t" focussize="0,0"/>
            <v:stroke on="f"/>
            <v:imagedata o:title=""/>
            <o:lock v:ext="edit"/>
          </v:shape>
        </w:pict>
      </w:r>
    </w:p>
    <w:p>
      <w:pPr>
        <w:spacing w:after="0"/>
        <w:rPr>
          <w:sz w:val="2"/>
          <w:szCs w:val="2"/>
        </w:rPr>
        <w:sectPr>
          <w:pgSz w:w="12240" w:h="15840"/>
          <w:pgMar w:top="1440" w:right="880" w:bottom="1160" w:left="1040" w:header="0" w:footer="974" w:gutter="0"/>
          <w:cols w:space="720" w:num="1"/>
        </w:sectPr>
      </w:pPr>
    </w:p>
    <w:p>
      <w:pPr>
        <w:pStyle w:val="2"/>
        <w:ind w:right="1057"/>
      </w:pPr>
      <w:r>
        <w:pict>
          <v:shape id="_x0000_s1032" o:spid="_x0000_s1032" style="position:absolute;left:0pt;margin-left:24pt;margin-top:23.95pt;height:744.1pt;width:564.1pt;mso-position-horizontal-relative:page;mso-position-vertical-relative:page;z-index:-251655168;mso-width-relative:page;mso-height-relative:page;" fillcolor="#000000" filled="t" stroked="f" coordorigin="480,480" coordsize="11282,14882" path="m11734,554l11674,554,11674,570,11674,15274,569,15274,569,570,11674,570,11674,554,554,554,554,570,554,15274,554,15334,11734,15334,11734,15274,11734,554xm11762,480l11748,480,11748,540,11748,15348,540,15348,540,540,11748,540,11748,480,480,480,480,540,480,15348,480,15362,11762,15362,11762,15348,11762,480xe">
            <v:path arrowok="t"/>
            <v:fill on="t" focussize="0,0"/>
            <v:stroke on="f"/>
            <v:imagedata o:title=""/>
            <o:lock v:ext="edit"/>
          </v:shape>
        </w:pict>
      </w:r>
      <w:r>
        <w:t>LIST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FIGURES</w:t>
      </w:r>
    </w:p>
    <w:p>
      <w:pPr>
        <w:pStyle w:val="7"/>
        <w:rPr>
          <w:b/>
          <w:sz w:val="20"/>
        </w:rPr>
      </w:pPr>
    </w:p>
    <w:p>
      <w:pPr>
        <w:pStyle w:val="7"/>
        <w:spacing w:before="1"/>
        <w:rPr>
          <w:b/>
          <w:sz w:val="25"/>
        </w:rPr>
      </w:pPr>
    </w:p>
    <w:tbl>
      <w:tblPr>
        <w:tblStyle w:val="6"/>
        <w:tblW w:w="0" w:type="auto"/>
        <w:tblInd w:w="57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69"/>
        <w:gridCol w:w="4489"/>
        <w:gridCol w:w="312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2" w:hRule="atLeast"/>
        </w:trPr>
        <w:tc>
          <w:tcPr>
            <w:tcW w:w="1769" w:type="dxa"/>
            <w:shd w:val="clear" w:color="auto" w:fill="C5D9F0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</w:p>
        </w:tc>
        <w:tc>
          <w:tcPr>
            <w:tcW w:w="4489" w:type="dxa"/>
            <w:shd w:val="clear" w:color="auto" w:fill="C5D9F0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3128" w:type="dxa"/>
            <w:shd w:val="clear" w:color="auto" w:fill="C5D9F0"/>
          </w:tcPr>
          <w:p>
            <w:pPr>
              <w:pStyle w:val="11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CHAPTER NAME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1769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4489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Skills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Human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Resources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[HR]</w:t>
            </w:r>
          </w:p>
        </w:tc>
        <w:tc>
          <w:tcPr>
            <w:tcW w:w="3128" w:type="dxa"/>
          </w:tcPr>
          <w:p>
            <w:pPr>
              <w:pStyle w:val="11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0" w:hRule="atLeast"/>
        </w:trPr>
        <w:tc>
          <w:tcPr>
            <w:tcW w:w="1769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4489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3128" w:type="dxa"/>
          </w:tcPr>
          <w:p>
            <w:pPr>
              <w:pStyle w:val="11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1" w:hRule="atLeast"/>
        </w:trPr>
        <w:tc>
          <w:tcPr>
            <w:tcW w:w="1769" w:type="dxa"/>
          </w:tcPr>
          <w:p>
            <w:pPr>
              <w:pStyle w:val="11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3.1.1</w:t>
            </w:r>
          </w:p>
        </w:tc>
        <w:tc>
          <w:tcPr>
            <w:tcW w:w="4489" w:type="dxa"/>
          </w:tcPr>
          <w:p>
            <w:pPr>
              <w:pStyle w:val="11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Compute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</w:p>
        </w:tc>
        <w:tc>
          <w:tcPr>
            <w:tcW w:w="3128" w:type="dxa"/>
          </w:tcPr>
          <w:p>
            <w:pPr>
              <w:pStyle w:val="11"/>
              <w:spacing w:line="270" w:lineRule="exact"/>
              <w:ind w:left="114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1" w:hRule="atLeast"/>
        </w:trPr>
        <w:tc>
          <w:tcPr>
            <w:tcW w:w="1769" w:type="dxa"/>
          </w:tcPr>
          <w:p>
            <w:pPr>
              <w:pStyle w:val="11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3.1.2</w:t>
            </w:r>
          </w:p>
        </w:tc>
        <w:tc>
          <w:tcPr>
            <w:tcW w:w="4489" w:type="dxa"/>
          </w:tcPr>
          <w:p>
            <w:pPr>
              <w:pStyle w:val="11"/>
              <w:spacing w:before="17" w:line="259" w:lineRule="auto"/>
              <w:ind w:right="841"/>
              <w:rPr>
                <w:sz w:val="22"/>
              </w:rPr>
            </w:pPr>
            <w:r>
              <w:rPr>
                <w:sz w:val="22"/>
              </w:rPr>
              <w:t>Compute Size of Dataset after dropping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columns.</w:t>
            </w:r>
          </w:p>
        </w:tc>
        <w:tc>
          <w:tcPr>
            <w:tcW w:w="3128" w:type="dxa"/>
          </w:tcPr>
          <w:p>
            <w:pPr>
              <w:pStyle w:val="11"/>
              <w:spacing w:line="273" w:lineRule="exact"/>
              <w:ind w:left="114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1769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3.2.1</w:t>
            </w:r>
          </w:p>
        </w:tc>
        <w:tc>
          <w:tcPr>
            <w:tcW w:w="4489" w:type="dxa"/>
          </w:tcPr>
          <w:p>
            <w:pPr>
              <w:pStyle w:val="11"/>
              <w:spacing w:line="244" w:lineRule="exact"/>
              <w:rPr>
                <w:sz w:val="22"/>
              </w:rPr>
            </w:pPr>
            <w:r>
              <w:rPr>
                <w:sz w:val="22"/>
              </w:rPr>
              <w:t>Visualizing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Employee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Attrition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Rate</w:t>
            </w:r>
          </w:p>
        </w:tc>
        <w:tc>
          <w:tcPr>
            <w:tcW w:w="3128" w:type="dxa"/>
          </w:tcPr>
          <w:p>
            <w:pPr>
              <w:pStyle w:val="11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1" w:hRule="atLeast"/>
        </w:trPr>
        <w:tc>
          <w:tcPr>
            <w:tcW w:w="1769" w:type="dxa"/>
          </w:tcPr>
          <w:p>
            <w:pPr>
              <w:pStyle w:val="11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3.2.2</w:t>
            </w:r>
          </w:p>
        </w:tc>
        <w:tc>
          <w:tcPr>
            <w:tcW w:w="4489" w:type="dxa"/>
          </w:tcPr>
          <w:p>
            <w:pPr>
              <w:pStyle w:val="11"/>
              <w:spacing w:before="8"/>
              <w:rPr>
                <w:sz w:val="22"/>
              </w:rPr>
            </w:pPr>
            <w:r>
              <w:rPr>
                <w:sz w:val="22"/>
              </w:rPr>
              <w:t>Analyzing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Employee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Attrition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by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Gender.</w:t>
            </w:r>
          </w:p>
        </w:tc>
        <w:tc>
          <w:tcPr>
            <w:tcW w:w="3128" w:type="dxa"/>
          </w:tcPr>
          <w:p>
            <w:pPr>
              <w:pStyle w:val="11"/>
              <w:spacing w:line="270" w:lineRule="exact"/>
              <w:ind w:left="114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1769" w:type="dxa"/>
          </w:tcPr>
          <w:p>
            <w:pPr>
              <w:pStyle w:val="11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3.2.3</w:t>
            </w:r>
          </w:p>
        </w:tc>
        <w:tc>
          <w:tcPr>
            <w:tcW w:w="4489" w:type="dxa"/>
          </w:tcPr>
          <w:p>
            <w:pPr>
              <w:pStyle w:val="11"/>
              <w:spacing w:before="8"/>
              <w:rPr>
                <w:sz w:val="22"/>
              </w:rPr>
            </w:pPr>
            <w:r>
              <w:rPr>
                <w:sz w:val="22"/>
              </w:rPr>
              <w:t>Analyzing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Employee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Attrition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by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Age.</w:t>
            </w:r>
          </w:p>
        </w:tc>
        <w:tc>
          <w:tcPr>
            <w:tcW w:w="3128" w:type="dxa"/>
          </w:tcPr>
          <w:p>
            <w:pPr>
              <w:pStyle w:val="11"/>
              <w:spacing w:line="270" w:lineRule="exact"/>
              <w:ind w:left="114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1" w:hRule="atLeast"/>
        </w:trPr>
        <w:tc>
          <w:tcPr>
            <w:tcW w:w="1769" w:type="dxa"/>
          </w:tcPr>
          <w:p>
            <w:pPr>
              <w:pStyle w:val="11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3.2.4</w:t>
            </w:r>
          </w:p>
        </w:tc>
        <w:tc>
          <w:tcPr>
            <w:tcW w:w="4489" w:type="dxa"/>
          </w:tcPr>
          <w:p>
            <w:pPr>
              <w:pStyle w:val="11"/>
              <w:spacing w:before="8"/>
              <w:ind w:right="568"/>
              <w:rPr>
                <w:sz w:val="22"/>
              </w:rPr>
            </w:pPr>
            <w:r>
              <w:rPr>
                <w:sz w:val="22"/>
              </w:rPr>
              <w:t>Analyzing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Employee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Attrition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by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Business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Travel.</w:t>
            </w:r>
          </w:p>
        </w:tc>
        <w:tc>
          <w:tcPr>
            <w:tcW w:w="3128" w:type="dxa"/>
          </w:tcPr>
          <w:p>
            <w:pPr>
              <w:pStyle w:val="11"/>
              <w:spacing w:line="270" w:lineRule="exact"/>
              <w:ind w:left="114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8" w:hRule="atLeast"/>
        </w:trPr>
        <w:tc>
          <w:tcPr>
            <w:tcW w:w="1769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3.2.5</w:t>
            </w:r>
          </w:p>
        </w:tc>
        <w:tc>
          <w:tcPr>
            <w:tcW w:w="4489" w:type="dxa"/>
          </w:tcPr>
          <w:p>
            <w:pPr>
              <w:pStyle w:val="11"/>
              <w:spacing w:before="10"/>
              <w:rPr>
                <w:sz w:val="22"/>
              </w:rPr>
            </w:pPr>
            <w:r>
              <w:rPr>
                <w:sz w:val="22"/>
              </w:rPr>
              <w:t>Analyzing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Employee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Attrition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by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Department.</w:t>
            </w:r>
          </w:p>
        </w:tc>
        <w:tc>
          <w:tcPr>
            <w:tcW w:w="3128" w:type="dxa"/>
          </w:tcPr>
          <w:p>
            <w:pPr>
              <w:pStyle w:val="11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769" w:type="dxa"/>
          </w:tcPr>
          <w:p>
            <w:pPr>
              <w:pStyle w:val="11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3.2.6</w:t>
            </w:r>
          </w:p>
        </w:tc>
        <w:tc>
          <w:tcPr>
            <w:tcW w:w="4489" w:type="dxa"/>
          </w:tcPr>
          <w:p>
            <w:pPr>
              <w:pStyle w:val="11"/>
              <w:spacing w:before="8"/>
              <w:rPr>
                <w:sz w:val="22"/>
              </w:rPr>
            </w:pPr>
            <w:r>
              <w:rPr>
                <w:sz w:val="22"/>
              </w:rPr>
              <w:t>Analyzing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Employee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Attrition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by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Daily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rate.</w:t>
            </w:r>
          </w:p>
        </w:tc>
        <w:tc>
          <w:tcPr>
            <w:tcW w:w="3128" w:type="dxa"/>
          </w:tcPr>
          <w:p>
            <w:pPr>
              <w:pStyle w:val="11"/>
              <w:spacing w:line="270" w:lineRule="exact"/>
              <w:ind w:left="114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1" w:hRule="atLeast"/>
        </w:trPr>
        <w:tc>
          <w:tcPr>
            <w:tcW w:w="1769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3.2.7</w:t>
            </w:r>
          </w:p>
        </w:tc>
        <w:tc>
          <w:tcPr>
            <w:tcW w:w="4489" w:type="dxa"/>
          </w:tcPr>
          <w:p>
            <w:pPr>
              <w:pStyle w:val="11"/>
              <w:spacing w:before="5"/>
              <w:ind w:right="83"/>
              <w:rPr>
                <w:sz w:val="22"/>
              </w:rPr>
            </w:pPr>
            <w:r>
              <w:rPr>
                <w:sz w:val="22"/>
              </w:rPr>
              <w:t>Analyzing Employee Attrition by Distance from</w:t>
            </w:r>
            <w:r>
              <w:rPr>
                <w:spacing w:val="-53"/>
                <w:sz w:val="22"/>
              </w:rPr>
              <w:t xml:space="preserve"> </w:t>
            </w:r>
            <w:r>
              <w:rPr>
                <w:sz w:val="22"/>
              </w:rPr>
              <w:t>Home.</w:t>
            </w:r>
          </w:p>
        </w:tc>
        <w:tc>
          <w:tcPr>
            <w:tcW w:w="3128" w:type="dxa"/>
          </w:tcPr>
          <w:p>
            <w:pPr>
              <w:pStyle w:val="11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769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3.2.8</w:t>
            </w:r>
          </w:p>
        </w:tc>
        <w:tc>
          <w:tcPr>
            <w:tcW w:w="4489" w:type="dxa"/>
          </w:tcPr>
          <w:p>
            <w:pPr>
              <w:pStyle w:val="11"/>
              <w:spacing w:before="6"/>
              <w:rPr>
                <w:sz w:val="22"/>
              </w:rPr>
            </w:pPr>
            <w:r>
              <w:rPr>
                <w:sz w:val="22"/>
              </w:rPr>
              <w:t>Analyzing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Employee Attrition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by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Education.</w:t>
            </w:r>
          </w:p>
        </w:tc>
        <w:tc>
          <w:tcPr>
            <w:tcW w:w="3128" w:type="dxa"/>
          </w:tcPr>
          <w:p>
            <w:pPr>
              <w:pStyle w:val="11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2" w:hRule="atLeast"/>
        </w:trPr>
        <w:tc>
          <w:tcPr>
            <w:tcW w:w="1769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3.2.9</w:t>
            </w:r>
          </w:p>
        </w:tc>
        <w:tc>
          <w:tcPr>
            <w:tcW w:w="4489" w:type="dxa"/>
          </w:tcPr>
          <w:p>
            <w:pPr>
              <w:pStyle w:val="11"/>
              <w:spacing w:before="5"/>
              <w:ind w:right="443"/>
              <w:rPr>
                <w:sz w:val="22"/>
              </w:rPr>
            </w:pPr>
            <w:r>
              <w:rPr>
                <w:sz w:val="22"/>
              </w:rPr>
              <w:t>Analyzing Employee Attrition by Education</w:t>
            </w:r>
            <w:r>
              <w:rPr>
                <w:spacing w:val="-53"/>
                <w:sz w:val="22"/>
              </w:rPr>
              <w:t xml:space="preserve"> </w:t>
            </w:r>
            <w:r>
              <w:rPr>
                <w:sz w:val="22"/>
              </w:rPr>
              <w:t>Field.</w:t>
            </w:r>
          </w:p>
        </w:tc>
        <w:tc>
          <w:tcPr>
            <w:tcW w:w="3128" w:type="dxa"/>
          </w:tcPr>
          <w:p>
            <w:pPr>
              <w:pStyle w:val="11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0" w:hRule="atLeast"/>
        </w:trPr>
        <w:tc>
          <w:tcPr>
            <w:tcW w:w="1769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3.2.10</w:t>
            </w:r>
          </w:p>
        </w:tc>
        <w:tc>
          <w:tcPr>
            <w:tcW w:w="4489" w:type="dxa"/>
          </w:tcPr>
          <w:p>
            <w:pPr>
              <w:pStyle w:val="11"/>
              <w:spacing w:before="5"/>
              <w:ind w:right="205"/>
              <w:rPr>
                <w:sz w:val="22"/>
              </w:rPr>
            </w:pPr>
            <w:r>
              <w:rPr>
                <w:sz w:val="22"/>
              </w:rPr>
              <w:t>Analyzing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Employee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Attrition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by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Environment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Satisfaction.</w:t>
            </w:r>
          </w:p>
        </w:tc>
        <w:tc>
          <w:tcPr>
            <w:tcW w:w="3128" w:type="dxa"/>
          </w:tcPr>
          <w:p>
            <w:pPr>
              <w:pStyle w:val="11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769" w:type="dxa"/>
          </w:tcPr>
          <w:p>
            <w:pPr>
              <w:pStyle w:val="11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3.2.11</w:t>
            </w:r>
          </w:p>
        </w:tc>
        <w:tc>
          <w:tcPr>
            <w:tcW w:w="4489" w:type="dxa"/>
          </w:tcPr>
          <w:p>
            <w:pPr>
              <w:pStyle w:val="11"/>
              <w:spacing w:before="8"/>
              <w:rPr>
                <w:sz w:val="22"/>
              </w:rPr>
            </w:pPr>
            <w:r>
              <w:rPr>
                <w:sz w:val="22"/>
              </w:rPr>
              <w:t>Analyzing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Employee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Attrition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by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Job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Roles.</w:t>
            </w:r>
          </w:p>
        </w:tc>
        <w:tc>
          <w:tcPr>
            <w:tcW w:w="3128" w:type="dxa"/>
          </w:tcPr>
          <w:p>
            <w:pPr>
              <w:pStyle w:val="11"/>
              <w:spacing w:line="270" w:lineRule="exact"/>
              <w:ind w:left="114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769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3.2.12</w:t>
            </w:r>
          </w:p>
        </w:tc>
        <w:tc>
          <w:tcPr>
            <w:tcW w:w="4489" w:type="dxa"/>
          </w:tcPr>
          <w:p>
            <w:pPr>
              <w:pStyle w:val="11"/>
              <w:spacing w:before="5"/>
              <w:rPr>
                <w:sz w:val="22"/>
              </w:rPr>
            </w:pPr>
            <w:r>
              <w:rPr>
                <w:sz w:val="22"/>
              </w:rPr>
              <w:t>Analyzing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Employee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Attrition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by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Job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Level.</w:t>
            </w:r>
          </w:p>
        </w:tc>
        <w:tc>
          <w:tcPr>
            <w:tcW w:w="3128" w:type="dxa"/>
          </w:tcPr>
          <w:p>
            <w:pPr>
              <w:pStyle w:val="11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1" w:hRule="atLeast"/>
        </w:trPr>
        <w:tc>
          <w:tcPr>
            <w:tcW w:w="1769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3.2.13</w:t>
            </w:r>
          </w:p>
        </w:tc>
        <w:tc>
          <w:tcPr>
            <w:tcW w:w="4489" w:type="dxa"/>
          </w:tcPr>
          <w:p>
            <w:pPr>
              <w:pStyle w:val="11"/>
              <w:spacing w:before="5"/>
              <w:ind w:right="1030"/>
              <w:rPr>
                <w:sz w:val="22"/>
              </w:rPr>
            </w:pPr>
            <w:r>
              <w:rPr>
                <w:sz w:val="22"/>
              </w:rPr>
              <w:t>Analyzing Employee Attrition by Job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Satisfaction.</w:t>
            </w:r>
          </w:p>
        </w:tc>
        <w:tc>
          <w:tcPr>
            <w:tcW w:w="3128" w:type="dxa"/>
          </w:tcPr>
          <w:p>
            <w:pPr>
              <w:pStyle w:val="11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4" w:hRule="atLeast"/>
        </w:trPr>
        <w:tc>
          <w:tcPr>
            <w:tcW w:w="1769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3.2.14</w:t>
            </w:r>
          </w:p>
        </w:tc>
        <w:tc>
          <w:tcPr>
            <w:tcW w:w="4489" w:type="dxa"/>
          </w:tcPr>
          <w:p>
            <w:pPr>
              <w:pStyle w:val="11"/>
              <w:spacing w:before="5"/>
              <w:rPr>
                <w:sz w:val="22"/>
              </w:rPr>
            </w:pPr>
            <w:r>
              <w:rPr>
                <w:sz w:val="22"/>
              </w:rPr>
              <w:t>Analyzing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Employee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Attrition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by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Martial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status.</w:t>
            </w:r>
          </w:p>
        </w:tc>
        <w:tc>
          <w:tcPr>
            <w:tcW w:w="3128" w:type="dxa"/>
          </w:tcPr>
          <w:p>
            <w:pPr>
              <w:pStyle w:val="11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1" w:hRule="atLeast"/>
        </w:trPr>
        <w:tc>
          <w:tcPr>
            <w:tcW w:w="1769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3.2.15</w:t>
            </w:r>
          </w:p>
        </w:tc>
        <w:tc>
          <w:tcPr>
            <w:tcW w:w="4489" w:type="dxa"/>
          </w:tcPr>
          <w:p>
            <w:pPr>
              <w:pStyle w:val="11"/>
              <w:spacing w:before="5"/>
              <w:ind w:right="578"/>
              <w:rPr>
                <w:sz w:val="22"/>
              </w:rPr>
            </w:pPr>
            <w:r>
              <w:rPr>
                <w:sz w:val="22"/>
              </w:rPr>
              <w:t>Analyzing Employee Attrition by Monthly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Income.</w:t>
            </w:r>
          </w:p>
        </w:tc>
        <w:tc>
          <w:tcPr>
            <w:tcW w:w="3128" w:type="dxa"/>
          </w:tcPr>
          <w:p>
            <w:pPr>
              <w:pStyle w:val="11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5" w:hRule="atLeast"/>
        </w:trPr>
        <w:tc>
          <w:tcPr>
            <w:tcW w:w="1769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3.2.16</w:t>
            </w:r>
          </w:p>
        </w:tc>
        <w:tc>
          <w:tcPr>
            <w:tcW w:w="4489" w:type="dxa"/>
          </w:tcPr>
          <w:p>
            <w:pPr>
              <w:pStyle w:val="11"/>
              <w:spacing w:before="5"/>
              <w:ind w:right="835"/>
              <w:rPr>
                <w:sz w:val="22"/>
              </w:rPr>
            </w:pPr>
            <w:r>
              <w:rPr>
                <w:sz w:val="22"/>
              </w:rPr>
              <w:t>Analyzing Employee Attrition by Work</w:t>
            </w:r>
            <w:r>
              <w:rPr>
                <w:spacing w:val="-53"/>
                <w:sz w:val="22"/>
              </w:rPr>
              <w:t xml:space="preserve"> </w:t>
            </w:r>
            <w:r>
              <w:rPr>
                <w:sz w:val="22"/>
              </w:rPr>
              <w:t>Experience.</w:t>
            </w:r>
          </w:p>
        </w:tc>
        <w:tc>
          <w:tcPr>
            <w:tcW w:w="3128" w:type="dxa"/>
          </w:tcPr>
          <w:p>
            <w:pPr>
              <w:pStyle w:val="11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769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3.2.17</w:t>
            </w:r>
          </w:p>
        </w:tc>
        <w:tc>
          <w:tcPr>
            <w:tcW w:w="4489" w:type="dxa"/>
          </w:tcPr>
          <w:p>
            <w:pPr>
              <w:pStyle w:val="11"/>
              <w:spacing w:before="5"/>
              <w:rPr>
                <w:sz w:val="22"/>
              </w:rPr>
            </w:pPr>
            <w:r>
              <w:rPr>
                <w:sz w:val="22"/>
              </w:rPr>
              <w:t>Analyzing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Employee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Attrition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by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Overtime.</w:t>
            </w:r>
          </w:p>
        </w:tc>
        <w:tc>
          <w:tcPr>
            <w:tcW w:w="3128" w:type="dxa"/>
          </w:tcPr>
          <w:p>
            <w:pPr>
              <w:pStyle w:val="11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1769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3.2.18</w:t>
            </w:r>
          </w:p>
        </w:tc>
        <w:tc>
          <w:tcPr>
            <w:tcW w:w="4489" w:type="dxa"/>
          </w:tcPr>
          <w:p>
            <w:pPr>
              <w:pStyle w:val="11"/>
              <w:spacing w:before="5"/>
              <w:rPr>
                <w:sz w:val="22"/>
              </w:rPr>
            </w:pPr>
            <w:r>
              <w:rPr>
                <w:sz w:val="22"/>
              </w:rPr>
              <w:t>Analyzing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Employee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Attrition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by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Salary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Hike.</w:t>
            </w:r>
          </w:p>
        </w:tc>
        <w:tc>
          <w:tcPr>
            <w:tcW w:w="3128" w:type="dxa"/>
          </w:tcPr>
          <w:p>
            <w:pPr>
              <w:pStyle w:val="11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</w:tr>
    </w:tbl>
    <w:p>
      <w:pPr>
        <w:spacing w:after="0" w:line="268" w:lineRule="exact"/>
        <w:rPr>
          <w:sz w:val="24"/>
        </w:rPr>
        <w:sectPr>
          <w:pgSz w:w="12240" w:h="15840"/>
          <w:pgMar w:top="1380" w:right="880" w:bottom="1160" w:left="1040" w:header="0" w:footer="974" w:gutter="0"/>
          <w:cols w:space="720" w:num="1"/>
        </w:sectPr>
      </w:pPr>
    </w:p>
    <w:p>
      <w:pPr>
        <w:pStyle w:val="7"/>
        <w:spacing w:before="6" w:after="1"/>
        <w:rPr>
          <w:b/>
          <w:sz w:val="13"/>
        </w:rPr>
      </w:pPr>
      <w:r>
        <w:pict>
          <v:shape id="_x0000_s1033" o:spid="_x0000_s1033" style="position:absolute;left:0pt;margin-left:25pt;margin-top:26.45pt;height:744.1pt;width:564.1pt;mso-position-horizontal-relative:page;mso-position-vertical-relative:page;z-index:-251631616;mso-width-relative:page;mso-height-relative:page;" fillcolor="#000000" filled="t" stroked="f" coordorigin="500,530" coordsize="11282,14882" path="m11754,604l11694,604,11694,620,11694,15324,589,15324,589,620,11694,620,11694,604,574,604,574,620,574,15324,574,15384,11754,15384,11754,15324,11754,604xm11782,530l11768,530,11768,590,11768,15398,560,15398,560,590,11768,590,11768,530,500,530,500,590,500,15398,500,15412,11782,15412,11782,15398,11782,530xe">
            <v:path arrowok="t"/>
            <v:fill on="t" focussize="0,0"/>
            <v:stroke on="f"/>
            <v:imagedata o:title=""/>
            <o:lock v:ext="edit"/>
          </v:shape>
        </w:pict>
      </w:r>
    </w:p>
    <w:tbl>
      <w:tblPr>
        <w:tblStyle w:val="6"/>
        <w:tblW w:w="0" w:type="auto"/>
        <w:tblInd w:w="57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69"/>
        <w:gridCol w:w="4489"/>
        <w:gridCol w:w="312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2" w:hRule="atLeast"/>
        </w:trPr>
        <w:tc>
          <w:tcPr>
            <w:tcW w:w="1769" w:type="dxa"/>
            <w:shd w:val="clear" w:color="auto" w:fill="C5D9F0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</w:p>
        </w:tc>
        <w:tc>
          <w:tcPr>
            <w:tcW w:w="4489" w:type="dxa"/>
            <w:shd w:val="clear" w:color="auto" w:fill="C5D9F0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3128" w:type="dxa"/>
            <w:shd w:val="clear" w:color="auto" w:fill="C5D9F0"/>
          </w:tcPr>
          <w:p>
            <w:pPr>
              <w:pStyle w:val="11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CHAPTER NAME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3" w:hRule="atLeast"/>
        </w:trPr>
        <w:tc>
          <w:tcPr>
            <w:tcW w:w="1769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3.2.19</w:t>
            </w:r>
          </w:p>
        </w:tc>
        <w:tc>
          <w:tcPr>
            <w:tcW w:w="4489" w:type="dxa"/>
          </w:tcPr>
          <w:p>
            <w:pPr>
              <w:pStyle w:val="11"/>
              <w:spacing w:before="5"/>
              <w:ind w:right="230"/>
              <w:rPr>
                <w:sz w:val="22"/>
              </w:rPr>
            </w:pPr>
            <w:r>
              <w:rPr>
                <w:sz w:val="22"/>
              </w:rPr>
              <w:t>Analyzing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Employee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Attrition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by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Performance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Rating.</w:t>
            </w:r>
          </w:p>
        </w:tc>
        <w:tc>
          <w:tcPr>
            <w:tcW w:w="3128" w:type="dxa"/>
          </w:tcPr>
          <w:p>
            <w:pPr>
              <w:pStyle w:val="11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5" w:hRule="atLeast"/>
        </w:trPr>
        <w:tc>
          <w:tcPr>
            <w:tcW w:w="1769" w:type="dxa"/>
          </w:tcPr>
          <w:p>
            <w:pPr>
              <w:pStyle w:val="11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3.2.20</w:t>
            </w:r>
          </w:p>
        </w:tc>
        <w:tc>
          <w:tcPr>
            <w:tcW w:w="4489" w:type="dxa"/>
          </w:tcPr>
          <w:p>
            <w:pPr>
              <w:pStyle w:val="11"/>
              <w:spacing w:before="8"/>
              <w:ind w:right="223"/>
              <w:rPr>
                <w:sz w:val="22"/>
              </w:rPr>
            </w:pPr>
            <w:r>
              <w:rPr>
                <w:sz w:val="22"/>
              </w:rPr>
              <w:t>Analyzing Employee Attrition by Relationship</w:t>
            </w:r>
            <w:r>
              <w:rPr>
                <w:spacing w:val="-53"/>
                <w:sz w:val="22"/>
              </w:rPr>
              <w:t xml:space="preserve"> </w:t>
            </w:r>
            <w:r>
              <w:rPr>
                <w:sz w:val="22"/>
              </w:rPr>
              <w:t>Satisfaction.</w:t>
            </w:r>
          </w:p>
        </w:tc>
        <w:tc>
          <w:tcPr>
            <w:tcW w:w="3128" w:type="dxa"/>
          </w:tcPr>
          <w:p>
            <w:pPr>
              <w:pStyle w:val="11"/>
              <w:spacing w:line="270" w:lineRule="exact"/>
              <w:ind w:left="114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2" w:hRule="atLeast"/>
        </w:trPr>
        <w:tc>
          <w:tcPr>
            <w:tcW w:w="1769" w:type="dxa"/>
          </w:tcPr>
          <w:p>
            <w:pPr>
              <w:pStyle w:val="11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3.2.21</w:t>
            </w:r>
          </w:p>
        </w:tc>
        <w:tc>
          <w:tcPr>
            <w:tcW w:w="4489" w:type="dxa"/>
          </w:tcPr>
          <w:p>
            <w:pPr>
              <w:pStyle w:val="11"/>
              <w:spacing w:before="8"/>
              <w:ind w:right="413"/>
              <w:rPr>
                <w:sz w:val="22"/>
              </w:rPr>
            </w:pPr>
            <w:r>
              <w:rPr>
                <w:sz w:val="22"/>
              </w:rPr>
              <w:t>Analyzing Employee Attrition by Work Life</w:t>
            </w:r>
            <w:r>
              <w:rPr>
                <w:spacing w:val="-53"/>
                <w:sz w:val="22"/>
              </w:rPr>
              <w:t xml:space="preserve"> </w:t>
            </w:r>
            <w:r>
              <w:rPr>
                <w:sz w:val="22"/>
              </w:rPr>
              <w:t>Balance.</w:t>
            </w:r>
          </w:p>
        </w:tc>
        <w:tc>
          <w:tcPr>
            <w:tcW w:w="3128" w:type="dxa"/>
          </w:tcPr>
          <w:p>
            <w:pPr>
              <w:pStyle w:val="11"/>
              <w:spacing w:line="270" w:lineRule="exact"/>
              <w:ind w:left="114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3" w:hRule="atLeast"/>
        </w:trPr>
        <w:tc>
          <w:tcPr>
            <w:tcW w:w="1769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3.2.22</w:t>
            </w:r>
          </w:p>
        </w:tc>
        <w:tc>
          <w:tcPr>
            <w:tcW w:w="4489" w:type="dxa"/>
          </w:tcPr>
          <w:p>
            <w:pPr>
              <w:pStyle w:val="11"/>
              <w:spacing w:before="5"/>
              <w:ind w:right="333"/>
              <w:rPr>
                <w:sz w:val="22"/>
              </w:rPr>
            </w:pPr>
            <w:r>
              <w:rPr>
                <w:sz w:val="22"/>
              </w:rPr>
              <w:t>Analyzing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Employee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Attrition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by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Total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Work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Experience.</w:t>
            </w:r>
          </w:p>
        </w:tc>
        <w:tc>
          <w:tcPr>
            <w:tcW w:w="3128" w:type="dxa"/>
          </w:tcPr>
          <w:p>
            <w:pPr>
              <w:pStyle w:val="11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0" w:hRule="atLeast"/>
        </w:trPr>
        <w:tc>
          <w:tcPr>
            <w:tcW w:w="1769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3.2.23</w:t>
            </w:r>
          </w:p>
        </w:tc>
        <w:tc>
          <w:tcPr>
            <w:tcW w:w="4489" w:type="dxa"/>
          </w:tcPr>
          <w:p>
            <w:pPr>
              <w:pStyle w:val="11"/>
              <w:spacing w:before="5"/>
              <w:ind w:right="626"/>
              <w:rPr>
                <w:sz w:val="22"/>
              </w:rPr>
            </w:pPr>
            <w:r>
              <w:rPr>
                <w:sz w:val="22"/>
              </w:rPr>
              <w:t>Analyzing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Employee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Attrition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by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Years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at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Company.</w:t>
            </w:r>
          </w:p>
        </w:tc>
        <w:tc>
          <w:tcPr>
            <w:tcW w:w="3128" w:type="dxa"/>
          </w:tcPr>
          <w:p>
            <w:pPr>
              <w:pStyle w:val="11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7" w:hRule="atLeast"/>
        </w:trPr>
        <w:tc>
          <w:tcPr>
            <w:tcW w:w="1769" w:type="dxa"/>
          </w:tcPr>
          <w:p>
            <w:pPr>
              <w:pStyle w:val="11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3.2.24</w:t>
            </w:r>
          </w:p>
        </w:tc>
        <w:tc>
          <w:tcPr>
            <w:tcW w:w="4489" w:type="dxa"/>
          </w:tcPr>
          <w:p>
            <w:pPr>
              <w:pStyle w:val="11"/>
              <w:spacing w:before="8"/>
              <w:ind w:right="613"/>
              <w:rPr>
                <w:sz w:val="22"/>
              </w:rPr>
            </w:pPr>
            <w:r>
              <w:rPr>
                <w:sz w:val="22"/>
              </w:rPr>
              <w:t>Analyzing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Employee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Attrition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by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Years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in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Current Role.</w:t>
            </w:r>
          </w:p>
        </w:tc>
        <w:tc>
          <w:tcPr>
            <w:tcW w:w="3128" w:type="dxa"/>
          </w:tcPr>
          <w:p>
            <w:pPr>
              <w:pStyle w:val="11"/>
              <w:spacing w:line="270" w:lineRule="exact"/>
              <w:ind w:left="114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5" w:hRule="atLeast"/>
        </w:trPr>
        <w:tc>
          <w:tcPr>
            <w:tcW w:w="1769" w:type="dxa"/>
          </w:tcPr>
          <w:p>
            <w:pPr>
              <w:pStyle w:val="11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3.2.25</w:t>
            </w:r>
          </w:p>
        </w:tc>
        <w:tc>
          <w:tcPr>
            <w:tcW w:w="4489" w:type="dxa"/>
          </w:tcPr>
          <w:p>
            <w:pPr>
              <w:pStyle w:val="11"/>
              <w:spacing w:before="8"/>
              <w:ind w:right="279"/>
              <w:rPr>
                <w:sz w:val="22"/>
              </w:rPr>
            </w:pPr>
            <w:r>
              <w:rPr>
                <w:sz w:val="22"/>
              </w:rPr>
              <w:t>Analyzing Employee Attrition by Years Since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Last Promotion.</w:t>
            </w:r>
          </w:p>
        </w:tc>
        <w:tc>
          <w:tcPr>
            <w:tcW w:w="3128" w:type="dxa"/>
          </w:tcPr>
          <w:p>
            <w:pPr>
              <w:pStyle w:val="11"/>
              <w:spacing w:line="270" w:lineRule="exact"/>
              <w:ind w:left="114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5" w:hRule="atLeast"/>
        </w:trPr>
        <w:tc>
          <w:tcPr>
            <w:tcW w:w="1769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3.2.26</w:t>
            </w:r>
          </w:p>
        </w:tc>
        <w:tc>
          <w:tcPr>
            <w:tcW w:w="4489" w:type="dxa"/>
          </w:tcPr>
          <w:p>
            <w:pPr>
              <w:pStyle w:val="11"/>
              <w:spacing w:before="5"/>
              <w:ind w:right="393"/>
              <w:rPr>
                <w:sz w:val="22"/>
              </w:rPr>
            </w:pPr>
            <w:r>
              <w:rPr>
                <w:sz w:val="22"/>
              </w:rPr>
              <w:t>Analyzing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Employee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Attrition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by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Years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with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Current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Manager.</w:t>
            </w:r>
          </w:p>
        </w:tc>
        <w:tc>
          <w:tcPr>
            <w:tcW w:w="3128" w:type="dxa"/>
          </w:tcPr>
          <w:p>
            <w:pPr>
              <w:pStyle w:val="11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5" w:hRule="atLeast"/>
        </w:trPr>
        <w:tc>
          <w:tcPr>
            <w:tcW w:w="1769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3.4.1</w:t>
            </w:r>
          </w:p>
        </w:tc>
        <w:tc>
          <w:tcPr>
            <w:tcW w:w="4489" w:type="dxa"/>
          </w:tcPr>
          <w:p>
            <w:pPr>
              <w:pStyle w:val="11"/>
              <w:spacing w:before="5"/>
              <w:ind w:right="298"/>
              <w:rPr>
                <w:sz w:val="22"/>
              </w:rPr>
            </w:pPr>
            <w:r>
              <w:rPr>
                <w:sz w:val="22"/>
              </w:rPr>
              <w:t>Training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Testing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results by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using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Logistic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Regression Model.</w:t>
            </w:r>
          </w:p>
        </w:tc>
        <w:tc>
          <w:tcPr>
            <w:tcW w:w="3128" w:type="dxa"/>
          </w:tcPr>
          <w:p>
            <w:pPr>
              <w:pStyle w:val="11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5" w:hRule="atLeast"/>
        </w:trPr>
        <w:tc>
          <w:tcPr>
            <w:tcW w:w="1769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3.4.2</w:t>
            </w:r>
          </w:p>
        </w:tc>
        <w:tc>
          <w:tcPr>
            <w:tcW w:w="4489" w:type="dxa"/>
          </w:tcPr>
          <w:p>
            <w:pPr>
              <w:pStyle w:val="11"/>
              <w:spacing w:before="5"/>
              <w:ind w:right="260"/>
              <w:rPr>
                <w:sz w:val="22"/>
              </w:rPr>
            </w:pPr>
            <w:r>
              <w:rPr>
                <w:sz w:val="22"/>
              </w:rPr>
              <w:t>Training and Testing results by using Random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Forest Model.</w:t>
            </w:r>
          </w:p>
        </w:tc>
        <w:tc>
          <w:tcPr>
            <w:tcW w:w="3128" w:type="dxa"/>
          </w:tcPr>
          <w:p>
            <w:pPr>
              <w:pStyle w:val="11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5" w:hRule="atLeast"/>
        </w:trPr>
        <w:tc>
          <w:tcPr>
            <w:tcW w:w="1769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3.4.3</w:t>
            </w:r>
          </w:p>
        </w:tc>
        <w:tc>
          <w:tcPr>
            <w:tcW w:w="4489" w:type="dxa"/>
          </w:tcPr>
          <w:p>
            <w:pPr>
              <w:pStyle w:val="11"/>
              <w:spacing w:before="5"/>
              <w:ind w:right="321"/>
              <w:rPr>
                <w:sz w:val="22"/>
              </w:rPr>
            </w:pPr>
            <w:r>
              <w:rPr>
                <w:sz w:val="22"/>
              </w:rPr>
              <w:t>Training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Testing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results by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using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Support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Vector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Machine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Model.</w:t>
            </w:r>
          </w:p>
        </w:tc>
        <w:tc>
          <w:tcPr>
            <w:tcW w:w="3128" w:type="dxa"/>
          </w:tcPr>
          <w:p>
            <w:pPr>
              <w:pStyle w:val="11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5" w:hRule="atLeast"/>
        </w:trPr>
        <w:tc>
          <w:tcPr>
            <w:tcW w:w="1769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3.4.4</w:t>
            </w:r>
          </w:p>
        </w:tc>
        <w:tc>
          <w:tcPr>
            <w:tcW w:w="4489" w:type="dxa"/>
          </w:tcPr>
          <w:p>
            <w:pPr>
              <w:pStyle w:val="11"/>
              <w:spacing w:before="5"/>
              <w:ind w:right="188"/>
              <w:rPr>
                <w:sz w:val="22"/>
              </w:rPr>
            </w:pPr>
            <w:r>
              <w:rPr>
                <w:sz w:val="22"/>
              </w:rPr>
              <w:t>Training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Testing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results by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using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XGBoost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Classifier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Model.</w:t>
            </w:r>
          </w:p>
        </w:tc>
        <w:tc>
          <w:tcPr>
            <w:tcW w:w="3128" w:type="dxa"/>
          </w:tcPr>
          <w:p>
            <w:pPr>
              <w:pStyle w:val="11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5" w:hRule="atLeast"/>
        </w:trPr>
        <w:tc>
          <w:tcPr>
            <w:tcW w:w="1769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3.4.5</w:t>
            </w:r>
          </w:p>
        </w:tc>
        <w:tc>
          <w:tcPr>
            <w:tcW w:w="4489" w:type="dxa"/>
          </w:tcPr>
          <w:p>
            <w:pPr>
              <w:pStyle w:val="11"/>
              <w:spacing w:before="5"/>
              <w:ind w:right="27"/>
              <w:rPr>
                <w:sz w:val="22"/>
              </w:rPr>
            </w:pPr>
            <w:r>
              <w:rPr>
                <w:sz w:val="22"/>
              </w:rPr>
              <w:t>Training and Testing results by using LightGBM</w:t>
            </w:r>
            <w:r>
              <w:rPr>
                <w:spacing w:val="-53"/>
                <w:sz w:val="22"/>
              </w:rPr>
              <w:t xml:space="preserve"> </w:t>
            </w:r>
            <w:r>
              <w:rPr>
                <w:sz w:val="22"/>
              </w:rPr>
              <w:t>Classifier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Model.</w:t>
            </w:r>
          </w:p>
        </w:tc>
        <w:tc>
          <w:tcPr>
            <w:tcW w:w="3128" w:type="dxa"/>
          </w:tcPr>
          <w:p>
            <w:pPr>
              <w:pStyle w:val="11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5" w:hRule="atLeast"/>
        </w:trPr>
        <w:tc>
          <w:tcPr>
            <w:tcW w:w="1769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3.4.6</w:t>
            </w:r>
          </w:p>
        </w:tc>
        <w:tc>
          <w:tcPr>
            <w:tcW w:w="4489" w:type="dxa"/>
          </w:tcPr>
          <w:p>
            <w:pPr>
              <w:pStyle w:val="11"/>
              <w:spacing w:before="6"/>
              <w:ind w:right="199"/>
              <w:rPr>
                <w:sz w:val="22"/>
              </w:rPr>
            </w:pPr>
            <w:r>
              <w:rPr>
                <w:sz w:val="22"/>
              </w:rPr>
              <w:t>Training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Testing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results by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using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CatBoost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Classifier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Model.</w:t>
            </w:r>
          </w:p>
        </w:tc>
        <w:tc>
          <w:tcPr>
            <w:tcW w:w="3128" w:type="dxa"/>
          </w:tcPr>
          <w:p>
            <w:pPr>
              <w:pStyle w:val="11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2" w:hRule="atLeast"/>
        </w:trPr>
        <w:tc>
          <w:tcPr>
            <w:tcW w:w="1769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3.4.7</w:t>
            </w:r>
          </w:p>
        </w:tc>
        <w:tc>
          <w:tcPr>
            <w:tcW w:w="4489" w:type="dxa"/>
          </w:tcPr>
          <w:p>
            <w:pPr>
              <w:pStyle w:val="11"/>
              <w:spacing w:before="5"/>
              <w:ind w:right="140"/>
              <w:rPr>
                <w:sz w:val="22"/>
              </w:rPr>
            </w:pPr>
            <w:r>
              <w:rPr>
                <w:sz w:val="22"/>
              </w:rPr>
              <w:t>Training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Testing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results by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using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AdaBoost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Classifier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Model.</w:t>
            </w:r>
          </w:p>
        </w:tc>
        <w:tc>
          <w:tcPr>
            <w:tcW w:w="3128" w:type="dxa"/>
          </w:tcPr>
          <w:p>
            <w:pPr>
              <w:pStyle w:val="11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7" w:hRule="atLeast"/>
        </w:trPr>
        <w:tc>
          <w:tcPr>
            <w:tcW w:w="1769" w:type="dxa"/>
          </w:tcPr>
          <w:p>
            <w:pPr>
              <w:pStyle w:val="11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3.4.8</w:t>
            </w:r>
          </w:p>
        </w:tc>
        <w:tc>
          <w:tcPr>
            <w:tcW w:w="4489" w:type="dxa"/>
          </w:tcPr>
          <w:p>
            <w:pPr>
              <w:pStyle w:val="11"/>
              <w:spacing w:before="8"/>
              <w:rPr>
                <w:sz w:val="22"/>
              </w:rPr>
            </w:pPr>
            <w:r>
              <w:rPr>
                <w:sz w:val="22"/>
              </w:rPr>
              <w:t>ROC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Curve Diagram</w:t>
            </w:r>
          </w:p>
        </w:tc>
        <w:tc>
          <w:tcPr>
            <w:tcW w:w="3128" w:type="dxa"/>
          </w:tcPr>
          <w:p>
            <w:pPr>
              <w:pStyle w:val="11"/>
              <w:spacing w:line="270" w:lineRule="exact"/>
              <w:ind w:left="114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</w:tr>
    </w:tbl>
    <w:p>
      <w:pPr>
        <w:spacing w:after="0" w:line="270" w:lineRule="exact"/>
        <w:rPr>
          <w:sz w:val="24"/>
        </w:rPr>
        <w:sectPr>
          <w:pgSz w:w="12240" w:h="15840"/>
          <w:pgMar w:top="1500" w:right="880" w:bottom="1160" w:left="1040" w:header="0" w:footer="974" w:gutter="0"/>
          <w:cols w:space="720" w:num="1"/>
        </w:sectPr>
      </w:pPr>
    </w:p>
    <w:p>
      <w:pPr>
        <w:spacing w:before="57"/>
        <w:ind w:left="1247" w:right="1049" w:firstLine="0"/>
        <w:jc w:val="center"/>
        <w:rPr>
          <w:b/>
          <w:sz w:val="32"/>
        </w:rPr>
      </w:pPr>
      <w:r>
        <w:pict>
          <v:shape id="_x0000_s1034" o:spid="_x0000_s1034" style="position:absolute;left:0pt;margin-left:24pt;margin-top:23.95pt;height:744.1pt;width:564.1pt;mso-position-horizontal-relative:page;mso-position-vertical-relative:page;z-index:-251654144;mso-width-relative:page;mso-height-relative:page;" fillcolor="#000000" filled="t" stroked="f" coordorigin="480,480" coordsize="11282,14882" path="m11734,554l11674,554,11674,570,11674,15274,569,15274,569,570,11674,570,11674,554,554,554,554,570,554,15274,554,15334,11734,15334,11734,15274,11734,554xm11762,480l11748,480,11748,540,11748,15348,540,15348,540,540,11748,540,11748,480,480,480,480,540,480,15348,480,15362,11762,15362,11762,15348,11762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b/>
          <w:sz w:val="32"/>
        </w:rPr>
        <w:t>LIST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TABLES</w:t>
      </w:r>
    </w:p>
    <w:p>
      <w:pPr>
        <w:pStyle w:val="7"/>
        <w:rPr>
          <w:b/>
          <w:sz w:val="20"/>
        </w:rPr>
      </w:pPr>
    </w:p>
    <w:p>
      <w:pPr>
        <w:pStyle w:val="7"/>
        <w:spacing w:before="1"/>
        <w:rPr>
          <w:b/>
          <w:sz w:val="25"/>
        </w:rPr>
      </w:pPr>
    </w:p>
    <w:tbl>
      <w:tblPr>
        <w:tblStyle w:val="6"/>
        <w:tblW w:w="0" w:type="auto"/>
        <w:tblInd w:w="57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69"/>
        <w:gridCol w:w="4489"/>
        <w:gridCol w:w="312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2" w:hRule="atLeast"/>
        </w:trPr>
        <w:tc>
          <w:tcPr>
            <w:tcW w:w="1769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</w:p>
        </w:tc>
        <w:tc>
          <w:tcPr>
            <w:tcW w:w="4489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TABLE</w:t>
            </w:r>
          </w:p>
        </w:tc>
        <w:tc>
          <w:tcPr>
            <w:tcW w:w="3128" w:type="dxa"/>
          </w:tcPr>
          <w:p>
            <w:pPr>
              <w:pStyle w:val="11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CHAPTER NAME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 w:hRule="atLeast"/>
        </w:trPr>
        <w:tc>
          <w:tcPr>
            <w:tcW w:w="1769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4489" w:type="dxa"/>
          </w:tcPr>
          <w:p>
            <w:pPr>
              <w:pStyle w:val="11"/>
              <w:spacing w:line="268" w:lineRule="exact"/>
              <w:ind w:right="448"/>
              <w:rPr>
                <w:sz w:val="24"/>
              </w:rPr>
            </w:pPr>
            <w:r>
              <w:rPr>
                <w:sz w:val="24"/>
              </w:rPr>
              <w:t>Shows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numerical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features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along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statistical parameters.</w:t>
            </w:r>
          </w:p>
        </w:tc>
        <w:tc>
          <w:tcPr>
            <w:tcW w:w="3128" w:type="dxa"/>
          </w:tcPr>
          <w:p>
            <w:pPr>
              <w:pStyle w:val="11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 w:hRule="atLeast"/>
        </w:trPr>
        <w:tc>
          <w:tcPr>
            <w:tcW w:w="1769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4489" w:type="dxa"/>
          </w:tcPr>
          <w:p>
            <w:pPr>
              <w:pStyle w:val="11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Shows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categorical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features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along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</w:p>
          <w:p>
            <w:pPr>
              <w:pStyle w:val="11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categories.</w:t>
            </w:r>
          </w:p>
        </w:tc>
        <w:tc>
          <w:tcPr>
            <w:tcW w:w="3128" w:type="dxa"/>
          </w:tcPr>
          <w:p>
            <w:pPr>
              <w:pStyle w:val="11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1769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4489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Project’s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Planning</w:t>
            </w:r>
          </w:p>
        </w:tc>
        <w:tc>
          <w:tcPr>
            <w:tcW w:w="3128" w:type="dxa"/>
          </w:tcPr>
          <w:p>
            <w:pPr>
              <w:pStyle w:val="11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Planning</w:t>
            </w:r>
          </w:p>
        </w:tc>
      </w:tr>
    </w:tbl>
    <w:p>
      <w:pPr>
        <w:spacing w:after="0" w:line="268" w:lineRule="exact"/>
        <w:rPr>
          <w:sz w:val="24"/>
        </w:rPr>
        <w:sectPr>
          <w:pgSz w:w="12240" w:h="15840"/>
          <w:pgMar w:top="1380" w:right="880" w:bottom="1160" w:left="1040" w:header="0" w:footer="974" w:gutter="0"/>
          <w:cols w:space="720" w:num="1"/>
        </w:sectPr>
      </w:pPr>
    </w:p>
    <w:p>
      <w:pPr>
        <w:pStyle w:val="7"/>
        <w:spacing w:before="7"/>
        <w:rPr>
          <w:b/>
          <w:sz w:val="10"/>
        </w:rPr>
      </w:pPr>
      <w:r>
        <w:pict>
          <v:group id="_x0000_s1035" o:spid="_x0000_s1035" o:spt="203" style="position:absolute;left:0pt;margin-left:24pt;margin-top:24pt;height:744.1pt;width:564.1pt;mso-position-horizontal-relative:page;mso-position-vertical-relative:page;z-index:-251630592;mso-width-relative:page;mso-height-relative:page;" coordorigin="480,480" coordsize="11282,14882">
            <o:lock v:ext="edit"/>
            <v:shape id="_x0000_s1036" o:spid="_x0000_s1036" style="position:absolute;left:480;top:480;height:14882;width:11282;" fillcolor="#000000" filled="t" stroked="f" coordorigin="480,480" coordsize="11282,14882" path="m11734,554l11674,554,11674,570,11674,15274,569,15274,569,570,11674,570,11674,554,554,554,554,570,554,15274,554,15334,11734,15334,11734,15274,11734,554xm11762,480l11748,480,11748,540,11748,15348,540,15348,540,540,11748,540,11748,480,480,480,480,540,480,15348,480,15362,11762,15362,11762,15348,11762,480xe">
              <v:path arrowok="t"/>
              <v:fill on="t" focussize="0,0"/>
              <v:stroke on="f"/>
              <v:imagedata o:title=""/>
              <o:lock v:ext="edit"/>
            </v:shape>
            <v:shape id="_x0000_s1037" o:spid="_x0000_s1037" o:spt="75" alt="What are HR techniques and tools?" type="#_x0000_t75" style="position:absolute;left:3724;top:9340;height:3571;width:5073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</v:group>
        </w:pict>
      </w:r>
    </w:p>
    <w:p>
      <w:pPr>
        <w:pStyle w:val="3"/>
        <w:spacing w:before="90"/>
        <w:ind w:left="3384"/>
      </w:pPr>
      <w:r>
        <w:t>CHAPTER</w:t>
      </w:r>
      <w:r>
        <w:rPr>
          <w:spacing w:val="-9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INTRODUCTION</w:t>
      </w:r>
    </w:p>
    <w:p>
      <w:pPr>
        <w:pStyle w:val="10"/>
        <w:numPr>
          <w:ilvl w:val="1"/>
          <w:numId w:val="1"/>
        </w:numPr>
        <w:tabs>
          <w:tab w:val="left" w:pos="4465"/>
        </w:tabs>
        <w:spacing w:before="107" w:after="0" w:line="240" w:lineRule="auto"/>
        <w:ind w:left="4464" w:right="0" w:hanging="421"/>
        <w:jc w:val="left"/>
        <w:rPr>
          <w:b/>
          <w:sz w:val="28"/>
        </w:rPr>
      </w:pPr>
      <w:r>
        <w:rPr>
          <w:b/>
          <w:sz w:val="28"/>
        </w:rPr>
        <w:t>INTRODUCTION</w:t>
      </w:r>
    </w:p>
    <w:p>
      <w:pPr>
        <w:pStyle w:val="7"/>
        <w:rPr>
          <w:b/>
          <w:sz w:val="30"/>
        </w:rPr>
      </w:pPr>
    </w:p>
    <w:p>
      <w:pPr>
        <w:pStyle w:val="7"/>
        <w:spacing w:before="8"/>
        <w:rPr>
          <w:b/>
          <w:sz w:val="27"/>
        </w:rPr>
      </w:pPr>
    </w:p>
    <w:p>
      <w:pPr>
        <w:pStyle w:val="7"/>
        <w:spacing w:line="360" w:lineRule="auto"/>
        <w:ind w:left="686" w:right="550"/>
        <w:jc w:val="both"/>
      </w:pPr>
      <w:r>
        <w:t>Companies, both in India and other countries, face a formidable challenge in recruiting and</w:t>
      </w:r>
      <w:r>
        <w:rPr>
          <w:spacing w:val="1"/>
        </w:rPr>
        <w:t xml:space="preserve"> </w:t>
      </w:r>
      <w:r>
        <w:t>retaining top talent, all while dealing with talent loss through attrition, whether due to industry</w:t>
      </w:r>
      <w:r>
        <w:rPr>
          <w:spacing w:val="-57"/>
        </w:rPr>
        <w:t xml:space="preserve"> </w:t>
      </w:r>
      <w:r>
        <w:t>downturns or voluntary turnover. Losing employees not only results in performance setbacks</w:t>
      </w:r>
      <w:r>
        <w:rPr>
          <w:spacing w:val="1"/>
        </w:rPr>
        <w:t xml:space="preserve"> </w:t>
      </w:r>
      <w:r>
        <w:t>but also has long-term negative impacts on companies. This includes potential disruptions to</w:t>
      </w:r>
      <w:r>
        <w:rPr>
          <w:spacing w:val="1"/>
        </w:rPr>
        <w:t xml:space="preserve"> </w:t>
      </w:r>
      <w:r>
        <w:t>productivity,</w:t>
      </w:r>
      <w:r>
        <w:rPr>
          <w:spacing w:val="-1"/>
        </w:rPr>
        <w:t xml:space="preserve"> </w:t>
      </w:r>
      <w:r>
        <w:t>work team</w:t>
      </w:r>
      <w:r>
        <w:rPr>
          <w:spacing w:val="2"/>
        </w:rPr>
        <w:t xml:space="preserve"> </w:t>
      </w:r>
      <w:r>
        <w:t>dynamics,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social</w:t>
      </w:r>
      <w:r>
        <w:rPr>
          <w:spacing w:val="2"/>
        </w:rPr>
        <w:t xml:space="preserve"> </w:t>
      </w:r>
      <w:r>
        <w:t>goodwill.</w:t>
      </w:r>
    </w:p>
    <w:p>
      <w:pPr>
        <w:pStyle w:val="7"/>
        <w:spacing w:line="360" w:lineRule="auto"/>
        <w:ind w:left="686" w:right="554"/>
        <w:jc w:val="both"/>
      </w:pPr>
      <w:r>
        <w:t>The success and competitiveness of any organization are highly dependent on its workforce,</w:t>
      </w:r>
      <w:r>
        <w:rPr>
          <w:spacing w:val="1"/>
        </w:rPr>
        <w:t xml:space="preserve"> </w:t>
      </w:r>
      <w:r>
        <w:t>with employees serving as the essential backbone of the company. This study aims to identify</w:t>
      </w:r>
      <w:r>
        <w:rPr>
          <w:spacing w:val="1"/>
        </w:rPr>
        <w:t xml:space="preserve"> </w:t>
      </w:r>
      <w:r>
        <w:t>employee attitudes,</w:t>
      </w:r>
      <w:r>
        <w:rPr>
          <w:spacing w:val="1"/>
        </w:rPr>
        <w:t xml:space="preserve"> </w:t>
      </w:r>
      <w:r>
        <w:t>pinpoint</w:t>
      </w:r>
      <w:r>
        <w:rPr>
          <w:spacing w:val="1"/>
        </w:rPr>
        <w:t xml:space="preserve"> </w:t>
      </w:r>
      <w:r>
        <w:t>the factors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contribute to</w:t>
      </w:r>
      <w:r>
        <w:rPr>
          <w:spacing w:val="1"/>
        </w:rPr>
        <w:t xml:space="preserve"> </w:t>
      </w:r>
      <w:r>
        <w:t>their dissatisfaction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organization,</w:t>
      </w:r>
      <w:r>
        <w:rPr>
          <w:spacing w:val="58"/>
        </w:rPr>
        <w:t xml:space="preserve"> </w:t>
      </w:r>
      <w:r>
        <w:t>and</w:t>
      </w:r>
      <w:r>
        <w:rPr>
          <w:spacing w:val="58"/>
        </w:rPr>
        <w:t xml:space="preserve"> </w:t>
      </w:r>
      <w:r>
        <w:t>understand</w:t>
      </w:r>
      <w:r>
        <w:rPr>
          <w:spacing w:val="58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reasons</w:t>
      </w:r>
      <w:r>
        <w:rPr>
          <w:spacing w:val="59"/>
        </w:rPr>
        <w:t xml:space="preserve"> </w:t>
      </w:r>
      <w:r>
        <w:t>behind</w:t>
      </w:r>
      <w:r>
        <w:rPr>
          <w:spacing w:val="59"/>
        </w:rPr>
        <w:t xml:space="preserve"> </w:t>
      </w:r>
      <w:r>
        <w:t>their</w:t>
      </w:r>
      <w:r>
        <w:rPr>
          <w:spacing w:val="58"/>
        </w:rPr>
        <w:t xml:space="preserve"> </w:t>
      </w:r>
      <w:r>
        <w:t>decisions</w:t>
      </w:r>
      <w:r>
        <w:rPr>
          <w:spacing w:val="59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seek</w:t>
      </w:r>
      <w:r>
        <w:rPr>
          <w:spacing w:val="58"/>
        </w:rPr>
        <w:t xml:space="preserve"> </w:t>
      </w:r>
      <w:r>
        <w:t>alternative</w:t>
      </w:r>
      <w:r>
        <w:rPr>
          <w:spacing w:val="-58"/>
        </w:rPr>
        <w:t xml:space="preserve"> </w:t>
      </w:r>
      <w:r>
        <w:t>employment</w:t>
      </w:r>
      <w:r>
        <w:rPr>
          <w:spacing w:val="-1"/>
        </w:rPr>
        <w:t xml:space="preserve"> </w:t>
      </w:r>
      <w:r>
        <w:t>opportunities.</w:t>
      </w:r>
    </w:p>
    <w:p>
      <w:pPr>
        <w:pStyle w:val="7"/>
        <w:spacing w:before="1" w:line="360" w:lineRule="auto"/>
        <w:ind w:left="686" w:right="551"/>
        <w:jc w:val="both"/>
      </w:pPr>
      <w:r>
        <w:t>By identifying and assessing the levels of employee attitudes, management can gain valuable</w:t>
      </w:r>
      <w:r>
        <w:rPr>
          <w:spacing w:val="1"/>
        </w:rPr>
        <w:t xml:space="preserve"> </w:t>
      </w:r>
      <w:r>
        <w:t>insights into areas that require improvement and take necessary action to reduce attrition rates.</w:t>
      </w:r>
      <w:r>
        <w:rPr>
          <w:spacing w:val="-57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proactive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sustaining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productive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harmonious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enhancing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organization's</w:t>
      </w:r>
      <w:r>
        <w:rPr>
          <w:spacing w:val="-1"/>
        </w:rPr>
        <w:t xml:space="preserve"> </w:t>
      </w:r>
      <w:r>
        <w:t>overall</w:t>
      </w:r>
      <w:r>
        <w:rPr>
          <w:spacing w:val="3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long-term</w:t>
      </w:r>
      <w:r>
        <w:rPr>
          <w:spacing w:val="-1"/>
        </w:rPr>
        <w:t xml:space="preserve"> </w:t>
      </w:r>
      <w:r>
        <w:t>success.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6"/>
        <w:rPr>
          <w:sz w:val="26"/>
        </w:rPr>
      </w:pPr>
    </w:p>
    <w:p>
      <w:pPr>
        <w:spacing w:before="0"/>
        <w:ind w:left="3485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3"/>
          <w:sz w:val="22"/>
        </w:rPr>
        <w:t xml:space="preserve"> </w:t>
      </w:r>
      <w:r>
        <w:rPr>
          <w:sz w:val="22"/>
        </w:rPr>
        <w:t>1.1</w:t>
      </w:r>
      <w:r>
        <w:rPr>
          <w:spacing w:val="-1"/>
          <w:sz w:val="22"/>
        </w:rPr>
        <w:t xml:space="preserve"> </w:t>
      </w:r>
      <w:r>
        <w:rPr>
          <w:sz w:val="22"/>
        </w:rPr>
        <w:t>Skills</w:t>
      </w:r>
      <w:r>
        <w:rPr>
          <w:spacing w:val="-2"/>
          <w:sz w:val="22"/>
        </w:rPr>
        <w:t xml:space="preserve"> </w:t>
      </w:r>
      <w:r>
        <w:rPr>
          <w:sz w:val="22"/>
        </w:rPr>
        <w:t>in</w:t>
      </w:r>
      <w:r>
        <w:rPr>
          <w:spacing w:val="-1"/>
          <w:sz w:val="22"/>
        </w:rPr>
        <w:t xml:space="preserve"> </w:t>
      </w:r>
      <w:r>
        <w:rPr>
          <w:sz w:val="22"/>
        </w:rPr>
        <w:t>Human Resource</w:t>
      </w:r>
      <w:r>
        <w:rPr>
          <w:spacing w:val="-1"/>
          <w:sz w:val="22"/>
        </w:rPr>
        <w:t xml:space="preserve"> </w:t>
      </w:r>
      <w:r>
        <w:rPr>
          <w:sz w:val="22"/>
        </w:rPr>
        <w:t>[HR]</w:t>
      </w:r>
    </w:p>
    <w:p>
      <w:pPr>
        <w:spacing w:after="0"/>
        <w:jc w:val="left"/>
        <w:rPr>
          <w:sz w:val="22"/>
        </w:rPr>
        <w:sectPr>
          <w:pgSz w:w="12240" w:h="15840"/>
          <w:pgMar w:top="1500" w:right="880" w:bottom="1240" w:left="1040" w:header="0" w:footer="974" w:gutter="0"/>
          <w:cols w:space="720" w:num="1"/>
        </w:sectPr>
      </w:pPr>
    </w:p>
    <w:p>
      <w:pPr>
        <w:pStyle w:val="7"/>
        <w:rPr>
          <w:sz w:val="20"/>
        </w:rPr>
      </w:pPr>
      <w:r>
        <w:pict>
          <v:shape id="_x0000_s1038" o:spid="_x0000_s1038" style="position:absolute;left:0pt;margin-left:24pt;margin-top:23.95pt;height:744.1pt;width:564.1pt;mso-position-horizontal-relative:page;mso-position-vertical-relative:page;z-index:-251653120;mso-width-relative:page;mso-height-relative:page;" fillcolor="#000000" filled="t" stroked="f" coordorigin="480,480" coordsize="11282,14882" path="m11734,554l11674,554,11674,570,11674,15274,569,15274,569,570,11674,570,11674,554,554,554,554,570,554,15274,554,15334,11734,15334,11734,15274,11734,554xm11762,480l11748,480,11748,540,11748,15348,540,15348,540,540,11748,540,11748,480,480,480,480,540,480,15348,480,15362,11762,15362,11762,15348,11762,480xe">
            <v:path arrowok="t"/>
            <v:fill on="t" focussize="0,0"/>
            <v:stroke on="f"/>
            <v:imagedata o:title=""/>
            <o:lock v:ext="edit"/>
          </v:shape>
        </w:pict>
      </w:r>
    </w:p>
    <w:p>
      <w:pPr>
        <w:pStyle w:val="3"/>
        <w:numPr>
          <w:ilvl w:val="1"/>
          <w:numId w:val="1"/>
        </w:numPr>
        <w:tabs>
          <w:tab w:val="left" w:pos="4640"/>
        </w:tabs>
        <w:spacing w:before="258" w:after="0" w:line="240" w:lineRule="auto"/>
        <w:ind w:left="4639" w:right="0" w:hanging="423"/>
        <w:jc w:val="left"/>
      </w:pPr>
      <w:r>
        <w:t>OBJECTIVE</w:t>
      </w:r>
    </w:p>
    <w:p>
      <w:pPr>
        <w:pStyle w:val="7"/>
        <w:rPr>
          <w:b/>
          <w:sz w:val="30"/>
        </w:rPr>
      </w:pPr>
    </w:p>
    <w:p>
      <w:pPr>
        <w:pStyle w:val="10"/>
        <w:numPr>
          <w:ilvl w:val="0"/>
          <w:numId w:val="2"/>
        </w:numPr>
        <w:tabs>
          <w:tab w:val="left" w:pos="761"/>
        </w:tabs>
        <w:spacing w:before="209" w:after="0" w:line="240" w:lineRule="auto"/>
        <w:ind w:left="760" w:right="0" w:hanging="359"/>
        <w:jc w:val="left"/>
        <w:rPr>
          <w:sz w:val="22"/>
        </w:rPr>
      </w:pPr>
      <w:r>
        <w:rPr>
          <w:sz w:val="22"/>
        </w:rPr>
        <w:t>Assess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degree</w:t>
      </w:r>
      <w:r>
        <w:rPr>
          <w:spacing w:val="-3"/>
          <w:sz w:val="22"/>
        </w:rPr>
        <w:t xml:space="preserve"> </w:t>
      </w:r>
      <w:r>
        <w:rPr>
          <w:sz w:val="22"/>
        </w:rPr>
        <w:t>of</w:t>
      </w:r>
      <w:r>
        <w:rPr>
          <w:spacing w:val="-1"/>
          <w:sz w:val="22"/>
        </w:rPr>
        <w:t xml:space="preserve"> </w:t>
      </w:r>
      <w:r>
        <w:rPr>
          <w:sz w:val="22"/>
        </w:rPr>
        <w:t>employee</w:t>
      </w:r>
      <w:r>
        <w:rPr>
          <w:spacing w:val="-1"/>
          <w:sz w:val="22"/>
        </w:rPr>
        <w:t xml:space="preserve"> </w:t>
      </w:r>
      <w:r>
        <w:rPr>
          <w:sz w:val="22"/>
        </w:rPr>
        <w:t>satisfaction</w:t>
      </w:r>
      <w:r>
        <w:rPr>
          <w:spacing w:val="-4"/>
          <w:sz w:val="22"/>
        </w:rPr>
        <w:t xml:space="preserve"> </w:t>
      </w:r>
      <w:r>
        <w:rPr>
          <w:sz w:val="22"/>
        </w:rPr>
        <w:t>regarding</w:t>
      </w:r>
      <w:r>
        <w:rPr>
          <w:spacing w:val="-4"/>
          <w:sz w:val="22"/>
        </w:rPr>
        <w:t xml:space="preserve"> </w:t>
      </w:r>
      <w:r>
        <w:rPr>
          <w:sz w:val="22"/>
        </w:rPr>
        <w:t>their</w:t>
      </w:r>
      <w:r>
        <w:rPr>
          <w:spacing w:val="-5"/>
          <w:sz w:val="22"/>
        </w:rPr>
        <w:t xml:space="preserve"> </w:t>
      </w:r>
      <w:r>
        <w:rPr>
          <w:sz w:val="22"/>
        </w:rPr>
        <w:t>job</w:t>
      </w:r>
      <w:r>
        <w:rPr>
          <w:spacing w:val="-3"/>
          <w:sz w:val="22"/>
        </w:rPr>
        <w:t xml:space="preserve"> </w:t>
      </w:r>
      <w:r>
        <w:rPr>
          <w:sz w:val="22"/>
        </w:rPr>
        <w:t>and</w:t>
      </w:r>
      <w:r>
        <w:rPr>
          <w:spacing w:val="-1"/>
          <w:sz w:val="22"/>
        </w:rPr>
        <w:t xml:space="preserve"> </w:t>
      </w:r>
      <w:r>
        <w:rPr>
          <w:sz w:val="22"/>
        </w:rPr>
        <w:t>working</w:t>
      </w:r>
      <w:r>
        <w:rPr>
          <w:spacing w:val="-4"/>
          <w:sz w:val="22"/>
        </w:rPr>
        <w:t xml:space="preserve"> </w:t>
      </w:r>
      <w:r>
        <w:rPr>
          <w:sz w:val="22"/>
        </w:rPr>
        <w:t>environment.</w:t>
      </w:r>
    </w:p>
    <w:p>
      <w:pPr>
        <w:pStyle w:val="7"/>
        <w:spacing w:before="1"/>
        <w:rPr>
          <w:sz w:val="22"/>
        </w:rPr>
      </w:pPr>
    </w:p>
    <w:p>
      <w:pPr>
        <w:pStyle w:val="10"/>
        <w:numPr>
          <w:ilvl w:val="0"/>
          <w:numId w:val="2"/>
        </w:numPr>
        <w:tabs>
          <w:tab w:val="left" w:pos="761"/>
        </w:tabs>
        <w:spacing w:before="0" w:after="0" w:line="278" w:lineRule="auto"/>
        <w:ind w:left="760" w:right="1001" w:hanging="358"/>
        <w:jc w:val="left"/>
        <w:rPr>
          <w:sz w:val="22"/>
        </w:rPr>
      </w:pPr>
      <w:r>
        <w:rPr>
          <w:sz w:val="22"/>
        </w:rPr>
        <w:t>Identify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59"/>
          <w:sz w:val="22"/>
        </w:rPr>
        <w:t xml:space="preserve"> </w:t>
      </w:r>
      <w:r>
        <w:rPr>
          <w:sz w:val="22"/>
        </w:rPr>
        <w:t>elements</w:t>
      </w:r>
      <w:r>
        <w:rPr>
          <w:spacing w:val="59"/>
          <w:sz w:val="22"/>
        </w:rPr>
        <w:t xml:space="preserve"> </w:t>
      </w:r>
      <w:r>
        <w:rPr>
          <w:sz w:val="22"/>
        </w:rPr>
        <w:t>that</w:t>
      </w:r>
      <w:r>
        <w:rPr>
          <w:spacing w:val="60"/>
          <w:sz w:val="22"/>
        </w:rPr>
        <w:t xml:space="preserve"> </w:t>
      </w:r>
      <w:r>
        <w:rPr>
          <w:sz w:val="22"/>
        </w:rPr>
        <w:t>contribute</w:t>
      </w:r>
      <w:r>
        <w:rPr>
          <w:spacing w:val="59"/>
          <w:sz w:val="22"/>
        </w:rPr>
        <w:t xml:space="preserve"> </w:t>
      </w:r>
      <w:r>
        <w:rPr>
          <w:sz w:val="22"/>
        </w:rPr>
        <w:t>to</w:t>
      </w:r>
      <w:r>
        <w:rPr>
          <w:spacing w:val="59"/>
          <w:sz w:val="22"/>
        </w:rPr>
        <w:t xml:space="preserve"> </w:t>
      </w:r>
      <w:r>
        <w:rPr>
          <w:sz w:val="22"/>
        </w:rPr>
        <w:t>employee</w:t>
      </w:r>
      <w:r>
        <w:rPr>
          <w:spacing w:val="59"/>
          <w:sz w:val="22"/>
        </w:rPr>
        <w:t xml:space="preserve"> </w:t>
      </w:r>
      <w:r>
        <w:rPr>
          <w:sz w:val="22"/>
        </w:rPr>
        <w:t>dissatisfaction</w:t>
      </w:r>
      <w:r>
        <w:rPr>
          <w:spacing w:val="59"/>
          <w:sz w:val="22"/>
        </w:rPr>
        <w:t xml:space="preserve"> </w:t>
      </w:r>
      <w:r>
        <w:rPr>
          <w:sz w:val="22"/>
        </w:rPr>
        <w:t>with</w:t>
      </w:r>
      <w:r>
        <w:rPr>
          <w:spacing w:val="56"/>
          <w:sz w:val="22"/>
        </w:rPr>
        <w:t xml:space="preserve"> </w:t>
      </w:r>
      <w:r>
        <w:rPr>
          <w:sz w:val="22"/>
        </w:rPr>
        <w:t>the</w:t>
      </w:r>
      <w:r>
        <w:rPr>
          <w:spacing w:val="59"/>
          <w:sz w:val="22"/>
        </w:rPr>
        <w:t xml:space="preserve"> </w:t>
      </w:r>
      <w:r>
        <w:rPr>
          <w:sz w:val="22"/>
        </w:rPr>
        <w:t>company's</w:t>
      </w:r>
      <w:r>
        <w:rPr>
          <w:spacing w:val="-52"/>
          <w:sz w:val="22"/>
        </w:rPr>
        <w:t xml:space="preserve"> </w:t>
      </w:r>
      <w:r>
        <w:rPr>
          <w:sz w:val="22"/>
        </w:rPr>
        <w:t>policies and guidelines.</w:t>
      </w:r>
    </w:p>
    <w:p>
      <w:pPr>
        <w:pStyle w:val="10"/>
        <w:numPr>
          <w:ilvl w:val="0"/>
          <w:numId w:val="2"/>
        </w:numPr>
        <w:tabs>
          <w:tab w:val="left" w:pos="761"/>
        </w:tabs>
        <w:spacing w:before="210" w:after="0" w:line="240" w:lineRule="auto"/>
        <w:ind w:left="760" w:right="0" w:hanging="359"/>
        <w:jc w:val="left"/>
        <w:rPr>
          <w:sz w:val="22"/>
        </w:rPr>
      </w:pPr>
      <w:r>
        <w:rPr>
          <w:sz w:val="22"/>
        </w:rPr>
        <w:t>Pinpoint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areas</w:t>
      </w:r>
      <w:r>
        <w:rPr>
          <w:spacing w:val="-1"/>
          <w:sz w:val="22"/>
        </w:rPr>
        <w:t xml:space="preserve"> </w:t>
      </w:r>
      <w:r>
        <w:rPr>
          <w:sz w:val="22"/>
        </w:rPr>
        <w:t>where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company</w:t>
      </w:r>
      <w:r>
        <w:rPr>
          <w:spacing w:val="-3"/>
          <w:sz w:val="22"/>
        </w:rPr>
        <w:t xml:space="preserve"> </w:t>
      </w:r>
      <w:r>
        <w:rPr>
          <w:sz w:val="22"/>
        </w:rPr>
        <w:t>is</w:t>
      </w:r>
      <w:r>
        <w:rPr>
          <w:spacing w:val="-1"/>
          <w:sz w:val="22"/>
        </w:rPr>
        <w:t xml:space="preserve"> </w:t>
      </w:r>
      <w:r>
        <w:rPr>
          <w:sz w:val="22"/>
        </w:rPr>
        <w:t>falling</w:t>
      </w:r>
      <w:r>
        <w:rPr>
          <w:spacing w:val="-3"/>
          <w:sz w:val="22"/>
        </w:rPr>
        <w:t xml:space="preserve"> </w:t>
      </w:r>
      <w:r>
        <w:rPr>
          <w:sz w:val="22"/>
        </w:rPr>
        <w:t>short or</w:t>
      </w:r>
      <w:r>
        <w:rPr>
          <w:spacing w:val="-1"/>
          <w:sz w:val="22"/>
        </w:rPr>
        <w:t xml:space="preserve"> </w:t>
      </w:r>
      <w:r>
        <w:rPr>
          <w:sz w:val="22"/>
        </w:rPr>
        <w:t>facing</w:t>
      </w:r>
      <w:r>
        <w:rPr>
          <w:spacing w:val="-4"/>
          <w:sz w:val="22"/>
        </w:rPr>
        <w:t xml:space="preserve"> </w:t>
      </w:r>
      <w:r>
        <w:rPr>
          <w:sz w:val="22"/>
        </w:rPr>
        <w:t>shortcomings.</w:t>
      </w:r>
    </w:p>
    <w:p>
      <w:pPr>
        <w:pStyle w:val="7"/>
        <w:rPr>
          <w:sz w:val="22"/>
        </w:rPr>
      </w:pPr>
    </w:p>
    <w:p>
      <w:pPr>
        <w:pStyle w:val="10"/>
        <w:numPr>
          <w:ilvl w:val="0"/>
          <w:numId w:val="2"/>
        </w:numPr>
        <w:tabs>
          <w:tab w:val="left" w:pos="761"/>
        </w:tabs>
        <w:spacing w:before="0" w:after="0" w:line="240" w:lineRule="auto"/>
        <w:ind w:left="760" w:right="0" w:hanging="359"/>
        <w:jc w:val="left"/>
        <w:rPr>
          <w:sz w:val="22"/>
        </w:rPr>
      </w:pPr>
      <w:r>
        <w:rPr>
          <w:sz w:val="22"/>
        </w:rPr>
        <w:t>Understand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underlying</w:t>
      </w:r>
      <w:r>
        <w:rPr>
          <w:spacing w:val="-4"/>
          <w:sz w:val="22"/>
        </w:rPr>
        <w:t xml:space="preserve"> </w:t>
      </w:r>
      <w:r>
        <w:rPr>
          <w:sz w:val="22"/>
        </w:rPr>
        <w:t>causes</w:t>
      </w:r>
      <w:r>
        <w:rPr>
          <w:spacing w:val="-2"/>
          <w:sz w:val="22"/>
        </w:rPr>
        <w:t xml:space="preserve"> </w:t>
      </w:r>
      <w:r>
        <w:rPr>
          <w:sz w:val="22"/>
        </w:rPr>
        <w:t>of</w:t>
      </w:r>
      <w:r>
        <w:rPr>
          <w:spacing w:val="-2"/>
          <w:sz w:val="22"/>
        </w:rPr>
        <w:t xml:space="preserve"> </w:t>
      </w:r>
      <w:r>
        <w:rPr>
          <w:sz w:val="22"/>
        </w:rPr>
        <w:t>attrition</w:t>
      </w:r>
      <w:r>
        <w:rPr>
          <w:spacing w:val="-2"/>
          <w:sz w:val="22"/>
        </w:rPr>
        <w:t xml:space="preserve"> </w:t>
      </w:r>
      <w:r>
        <w:rPr>
          <w:sz w:val="22"/>
        </w:rPr>
        <w:t>within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company.</w:t>
      </w:r>
    </w:p>
    <w:p>
      <w:pPr>
        <w:pStyle w:val="7"/>
        <w:spacing w:before="10"/>
        <w:rPr>
          <w:sz w:val="21"/>
        </w:rPr>
      </w:pPr>
    </w:p>
    <w:p>
      <w:pPr>
        <w:pStyle w:val="10"/>
        <w:numPr>
          <w:ilvl w:val="0"/>
          <w:numId w:val="2"/>
        </w:numPr>
        <w:tabs>
          <w:tab w:val="left" w:pos="761"/>
        </w:tabs>
        <w:spacing w:before="0" w:after="0" w:line="240" w:lineRule="auto"/>
        <w:ind w:left="760" w:right="0" w:hanging="359"/>
        <w:jc w:val="left"/>
        <w:rPr>
          <w:sz w:val="22"/>
        </w:rPr>
      </w:pPr>
      <w:r>
        <w:rPr>
          <w:sz w:val="22"/>
        </w:rPr>
        <w:t>Develop</w:t>
      </w:r>
      <w:r>
        <w:rPr>
          <w:spacing w:val="-2"/>
          <w:sz w:val="22"/>
        </w:rPr>
        <w:t xml:space="preserve"> </w:t>
      </w:r>
      <w:r>
        <w:rPr>
          <w:sz w:val="22"/>
        </w:rPr>
        <w:t>strategies</w:t>
      </w:r>
      <w:r>
        <w:rPr>
          <w:spacing w:val="-4"/>
          <w:sz w:val="22"/>
        </w:rPr>
        <w:t xml:space="preserve"> </w:t>
      </w:r>
      <w:r>
        <w:rPr>
          <w:sz w:val="22"/>
        </w:rPr>
        <w:t>and</w:t>
      </w:r>
      <w:r>
        <w:rPr>
          <w:spacing w:val="-1"/>
          <w:sz w:val="22"/>
        </w:rPr>
        <w:t xml:space="preserve"> </w:t>
      </w:r>
      <w:r>
        <w:rPr>
          <w:sz w:val="22"/>
        </w:rPr>
        <w:t>methods</w:t>
      </w:r>
      <w:r>
        <w:rPr>
          <w:spacing w:val="-2"/>
          <w:sz w:val="22"/>
        </w:rPr>
        <w:t xml:space="preserve"> </w:t>
      </w:r>
      <w:r>
        <w:rPr>
          <w:sz w:val="22"/>
        </w:rPr>
        <w:t>to</w:t>
      </w:r>
      <w:r>
        <w:rPr>
          <w:spacing w:val="-1"/>
          <w:sz w:val="22"/>
        </w:rPr>
        <w:t xml:space="preserve"> </w:t>
      </w:r>
      <w:r>
        <w:rPr>
          <w:sz w:val="22"/>
        </w:rPr>
        <w:t>minimize attrition</w:t>
      </w:r>
      <w:r>
        <w:rPr>
          <w:spacing w:val="-5"/>
          <w:sz w:val="22"/>
        </w:rPr>
        <w:t xml:space="preserve"> </w:t>
      </w:r>
      <w:r>
        <w:rPr>
          <w:sz w:val="22"/>
        </w:rPr>
        <w:t>rates</w:t>
      </w:r>
      <w:r>
        <w:rPr>
          <w:spacing w:val="-3"/>
          <w:sz w:val="22"/>
        </w:rPr>
        <w:t xml:space="preserve"> </w:t>
      </w:r>
      <w:r>
        <w:rPr>
          <w:sz w:val="22"/>
        </w:rPr>
        <w:t>within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organization.</w:t>
      </w: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  <w:spacing w:before="5"/>
        <w:rPr>
          <w:sz w:val="22"/>
        </w:rPr>
      </w:pPr>
    </w:p>
    <w:p>
      <w:pPr>
        <w:pStyle w:val="3"/>
        <w:numPr>
          <w:ilvl w:val="1"/>
          <w:numId w:val="1"/>
        </w:numPr>
        <w:tabs>
          <w:tab w:val="left" w:pos="4779"/>
        </w:tabs>
        <w:spacing w:before="0" w:after="0" w:line="240" w:lineRule="auto"/>
        <w:ind w:left="4778" w:right="0" w:hanging="423"/>
        <w:jc w:val="left"/>
      </w:pPr>
      <w:r>
        <w:t>MOTIVATION</w:t>
      </w:r>
    </w:p>
    <w:p>
      <w:pPr>
        <w:pStyle w:val="7"/>
        <w:rPr>
          <w:b/>
          <w:sz w:val="30"/>
        </w:rPr>
      </w:pPr>
    </w:p>
    <w:p>
      <w:pPr>
        <w:pStyle w:val="7"/>
        <w:spacing w:before="9"/>
        <w:rPr>
          <w:b/>
          <w:sz w:val="29"/>
        </w:rPr>
      </w:pPr>
    </w:p>
    <w:p>
      <w:pPr>
        <w:pStyle w:val="7"/>
        <w:spacing w:line="360" w:lineRule="auto"/>
        <w:ind w:left="573" w:right="558"/>
        <w:jc w:val="both"/>
      </w:pPr>
      <w:r>
        <w:t>This project originates from the possibility of enhancing employee contentment, cutting down</w:t>
      </w:r>
      <w:r>
        <w:rPr>
          <w:spacing w:val="1"/>
        </w:rPr>
        <w:t xml:space="preserve"> </w:t>
      </w:r>
      <w:r>
        <w:t>expenses, elevating organizational efficiency, and fostering a favorable workplace atmosphere.</w:t>
      </w:r>
      <w:r>
        <w:rPr>
          <w:spacing w:val="1"/>
        </w:rPr>
        <w:t xml:space="preserve"> </w:t>
      </w:r>
      <w:r>
        <w:t>It represents a chance to leverage data and analytics to enact substantial improvements that are</w:t>
      </w:r>
      <w:r>
        <w:rPr>
          <w:spacing w:val="1"/>
        </w:rPr>
        <w:t xml:space="preserve"> </w:t>
      </w:r>
      <w:r>
        <w:t>advantageous</w:t>
      </w:r>
      <w:r>
        <w:rPr>
          <w:spacing w:val="-1"/>
        </w:rPr>
        <w:t xml:space="preserve"> </w:t>
      </w:r>
      <w:r>
        <w:t>to both employees and the</w:t>
      </w:r>
      <w:r>
        <w:rPr>
          <w:spacing w:val="-1"/>
        </w:rPr>
        <w:t xml:space="preserve"> </w:t>
      </w:r>
      <w:r>
        <w:t>entire</w:t>
      </w:r>
      <w:r>
        <w:rPr>
          <w:spacing w:val="-1"/>
        </w:rPr>
        <w:t xml:space="preserve"> </w:t>
      </w:r>
      <w:r>
        <w:t>organization.</w:t>
      </w:r>
    </w:p>
    <w:p>
      <w:pPr>
        <w:spacing w:after="0" w:line="360" w:lineRule="auto"/>
        <w:jc w:val="both"/>
        <w:sectPr>
          <w:pgSz w:w="12240" w:h="15840"/>
          <w:pgMar w:top="1500" w:right="880" w:bottom="1240" w:left="1040" w:header="0" w:footer="974" w:gutter="0"/>
          <w:cols w:space="720" w:num="1"/>
        </w:sectPr>
      </w:pPr>
    </w:p>
    <w:p>
      <w:pPr>
        <w:pStyle w:val="3"/>
        <w:spacing w:before="75"/>
        <w:ind w:left="1247" w:right="820"/>
        <w:jc w:val="center"/>
      </w:pPr>
      <w:r>
        <w:pict>
          <v:group id="_x0000_s1039" o:spid="_x0000_s1039" o:spt="203" style="position:absolute;left:0pt;margin-left:24.7pt;margin-top:26.6pt;height:744.1pt;width:564.1pt;mso-position-horizontal-relative:page;mso-position-vertical-relative:page;z-index:-251629568;mso-width-relative:page;mso-height-relative:page;" coordorigin="494,532" coordsize="11282,14882">
            <o:lock v:ext="edit"/>
            <v:shape id="_x0000_s1040" o:spid="_x0000_s1040" style="position:absolute;left:494;top:532;height:14882;width:11282;" fillcolor="#000000" filled="t" stroked="f" coordorigin="494,532" coordsize="11282,14882" path="m11748,606l11688,606,11688,620,11688,15326,583,15326,583,620,11688,620,11688,606,568,606,568,620,568,15326,568,15386,11748,15386,11748,15326,11748,606xm11776,532l494,532,494,592,494,15400,494,15414,11776,15414,11776,15400,554,15400,554,592,11762,592,11762,15399,11776,15399,11776,592,11776,532xe">
              <v:path arrowok="t"/>
              <v:fill on="t" focussize="0,0"/>
              <v:stroke on="f"/>
              <v:imagedata o:title=""/>
              <o:lock v:ext="edit"/>
            </v:shape>
            <v:shape id="_x0000_s1041" o:spid="_x0000_s1041" o:spt="75" alt="System Architecture" type="#_x0000_t75" style="position:absolute;left:1160;top:2904;height:6173;width:10220;" filled="f" stroked="f" coordsize="21600,21600">
              <v:path/>
              <v:fill on="f" focussize="0,0"/>
              <v:stroke on="f"/>
              <v:imagedata r:id="rId8" o:title=""/>
              <o:lock v:ext="edit" aspectratio="t"/>
            </v:shape>
          </v:group>
        </w:pict>
      </w:r>
      <w:r>
        <w:t>CHAPTER</w:t>
      </w:r>
      <w:r>
        <w:rPr>
          <w:spacing w:val="-9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ARCHITECTURE</w:t>
      </w:r>
    </w:p>
    <w:p>
      <w:pPr>
        <w:pStyle w:val="7"/>
        <w:spacing w:before="6"/>
        <w:rPr>
          <w:b/>
          <w:sz w:val="41"/>
        </w:rPr>
      </w:pPr>
    </w:p>
    <w:p>
      <w:pPr>
        <w:pStyle w:val="10"/>
        <w:numPr>
          <w:ilvl w:val="1"/>
          <w:numId w:val="3"/>
        </w:numPr>
        <w:tabs>
          <w:tab w:val="left" w:pos="2285"/>
        </w:tabs>
        <w:spacing w:before="0" w:after="0" w:line="240" w:lineRule="auto"/>
        <w:ind w:left="2284" w:right="0" w:hanging="423"/>
        <w:jc w:val="left"/>
        <w:rPr>
          <w:b/>
          <w:sz w:val="28"/>
        </w:rPr>
      </w:pPr>
      <w:r>
        <w:rPr>
          <w:b/>
          <w:sz w:val="28"/>
        </w:rPr>
        <w:t>PROPOSED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ARCHITECTURE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(BLOCK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DIAGRAM)</w:t>
      </w:r>
    </w:p>
    <w:p>
      <w:pPr>
        <w:pStyle w:val="7"/>
        <w:rPr>
          <w:b/>
          <w:sz w:val="30"/>
        </w:rPr>
      </w:pPr>
    </w:p>
    <w:p>
      <w:pPr>
        <w:pStyle w:val="7"/>
        <w:rPr>
          <w:b/>
          <w:sz w:val="30"/>
        </w:rPr>
      </w:pPr>
    </w:p>
    <w:p>
      <w:pPr>
        <w:pStyle w:val="7"/>
        <w:rPr>
          <w:b/>
          <w:sz w:val="30"/>
        </w:rPr>
      </w:pPr>
    </w:p>
    <w:p>
      <w:pPr>
        <w:pStyle w:val="7"/>
        <w:rPr>
          <w:b/>
          <w:sz w:val="30"/>
        </w:rPr>
      </w:pPr>
    </w:p>
    <w:p>
      <w:pPr>
        <w:pStyle w:val="7"/>
        <w:rPr>
          <w:b/>
          <w:sz w:val="30"/>
        </w:rPr>
      </w:pPr>
    </w:p>
    <w:p>
      <w:pPr>
        <w:pStyle w:val="7"/>
        <w:rPr>
          <w:b/>
          <w:sz w:val="30"/>
        </w:rPr>
      </w:pPr>
    </w:p>
    <w:p>
      <w:pPr>
        <w:pStyle w:val="7"/>
        <w:rPr>
          <w:b/>
          <w:sz w:val="30"/>
        </w:rPr>
      </w:pPr>
    </w:p>
    <w:p>
      <w:pPr>
        <w:pStyle w:val="7"/>
        <w:rPr>
          <w:b/>
          <w:sz w:val="30"/>
        </w:rPr>
      </w:pPr>
    </w:p>
    <w:p>
      <w:pPr>
        <w:pStyle w:val="7"/>
        <w:rPr>
          <w:b/>
          <w:sz w:val="30"/>
        </w:rPr>
      </w:pPr>
    </w:p>
    <w:p>
      <w:pPr>
        <w:pStyle w:val="7"/>
        <w:rPr>
          <w:b/>
          <w:sz w:val="30"/>
        </w:rPr>
      </w:pPr>
    </w:p>
    <w:p>
      <w:pPr>
        <w:pStyle w:val="7"/>
        <w:rPr>
          <w:b/>
          <w:sz w:val="30"/>
        </w:rPr>
      </w:pPr>
    </w:p>
    <w:p>
      <w:pPr>
        <w:pStyle w:val="7"/>
        <w:rPr>
          <w:b/>
          <w:sz w:val="30"/>
        </w:rPr>
      </w:pPr>
    </w:p>
    <w:p>
      <w:pPr>
        <w:pStyle w:val="7"/>
        <w:rPr>
          <w:b/>
          <w:sz w:val="30"/>
        </w:rPr>
      </w:pPr>
    </w:p>
    <w:p>
      <w:pPr>
        <w:pStyle w:val="7"/>
        <w:rPr>
          <w:b/>
          <w:sz w:val="30"/>
        </w:rPr>
      </w:pPr>
    </w:p>
    <w:p>
      <w:pPr>
        <w:pStyle w:val="7"/>
        <w:rPr>
          <w:b/>
          <w:sz w:val="30"/>
        </w:rPr>
      </w:pPr>
    </w:p>
    <w:p>
      <w:pPr>
        <w:pStyle w:val="7"/>
        <w:rPr>
          <w:b/>
          <w:sz w:val="30"/>
        </w:rPr>
      </w:pPr>
    </w:p>
    <w:p>
      <w:pPr>
        <w:pStyle w:val="7"/>
        <w:rPr>
          <w:b/>
          <w:sz w:val="30"/>
        </w:rPr>
      </w:pPr>
    </w:p>
    <w:p>
      <w:pPr>
        <w:pStyle w:val="7"/>
        <w:rPr>
          <w:b/>
          <w:sz w:val="30"/>
        </w:rPr>
      </w:pPr>
    </w:p>
    <w:p>
      <w:pPr>
        <w:pStyle w:val="7"/>
        <w:rPr>
          <w:b/>
          <w:sz w:val="30"/>
        </w:rPr>
      </w:pPr>
    </w:p>
    <w:p>
      <w:pPr>
        <w:pStyle w:val="7"/>
        <w:rPr>
          <w:b/>
          <w:sz w:val="30"/>
        </w:rPr>
      </w:pPr>
    </w:p>
    <w:p>
      <w:pPr>
        <w:pStyle w:val="7"/>
        <w:spacing w:before="180"/>
        <w:ind w:left="830" w:right="1117"/>
        <w:jc w:val="center"/>
      </w:pPr>
      <w:r>
        <w:t>Fig.2.1</w:t>
      </w:r>
      <w:r>
        <w:rPr>
          <w:spacing w:val="-3"/>
        </w:rPr>
        <w:t xml:space="preserve"> </w:t>
      </w:r>
      <w:r>
        <w:t>Proposed</w:t>
      </w:r>
      <w:r>
        <w:rPr>
          <w:spacing w:val="-5"/>
        </w:rPr>
        <w:t xml:space="preserve"> </w:t>
      </w:r>
      <w:r>
        <w:t>Architecture</w:t>
      </w:r>
    </w:p>
    <w:p>
      <w:pPr>
        <w:pStyle w:val="7"/>
        <w:rPr>
          <w:sz w:val="26"/>
        </w:rPr>
      </w:pPr>
    </w:p>
    <w:p>
      <w:pPr>
        <w:pStyle w:val="7"/>
        <w:spacing w:before="9"/>
      </w:pPr>
    </w:p>
    <w:p>
      <w:pPr>
        <w:pStyle w:val="7"/>
        <w:ind w:left="119"/>
      </w:pPr>
      <w:r>
        <w:t>The</w:t>
      </w:r>
      <w:r>
        <w:rPr>
          <w:spacing w:val="-3"/>
        </w:rPr>
        <w:t xml:space="preserve"> </w:t>
      </w:r>
      <w:r>
        <w:t>methodology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IBM HR Analytics</w:t>
      </w:r>
      <w:r>
        <w:rPr>
          <w:spacing w:val="-1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Attrition and</w:t>
      </w:r>
      <w:r>
        <w:rPr>
          <w:spacing w:val="-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is as follows:-</w:t>
      </w:r>
    </w:p>
    <w:p>
      <w:pPr>
        <w:pStyle w:val="7"/>
        <w:spacing w:before="7"/>
        <w:rPr>
          <w:sz w:val="34"/>
        </w:rPr>
      </w:pPr>
    </w:p>
    <w:p>
      <w:pPr>
        <w:pStyle w:val="10"/>
        <w:numPr>
          <w:ilvl w:val="1"/>
          <w:numId w:val="2"/>
        </w:numPr>
        <w:tabs>
          <w:tab w:val="left" w:pos="874"/>
        </w:tabs>
        <w:spacing w:before="0" w:after="0" w:line="240" w:lineRule="auto"/>
        <w:ind w:left="873" w:right="0" w:hanging="359"/>
        <w:jc w:val="both"/>
        <w:rPr>
          <w:sz w:val="24"/>
        </w:rPr>
      </w:pPr>
      <w:r>
        <w:rPr>
          <w:sz w:val="24"/>
        </w:rPr>
        <w:t>Input</w:t>
      </w:r>
      <w:r>
        <w:rPr>
          <w:spacing w:val="93"/>
          <w:sz w:val="24"/>
        </w:rPr>
        <w:t xml:space="preserve"> </w:t>
      </w:r>
      <w:r>
        <w:rPr>
          <w:sz w:val="24"/>
        </w:rPr>
        <w:t>is</w:t>
      </w:r>
      <w:r>
        <w:rPr>
          <w:spacing w:val="93"/>
          <w:sz w:val="24"/>
        </w:rPr>
        <w:t xml:space="preserve"> </w:t>
      </w:r>
      <w:r>
        <w:rPr>
          <w:sz w:val="24"/>
        </w:rPr>
        <w:t>taken</w:t>
      </w:r>
      <w:r>
        <w:rPr>
          <w:spacing w:val="92"/>
          <w:sz w:val="24"/>
        </w:rPr>
        <w:t xml:space="preserve"> </w:t>
      </w:r>
      <w:r>
        <w:rPr>
          <w:sz w:val="24"/>
        </w:rPr>
        <w:t>by</w:t>
      </w:r>
      <w:r>
        <w:rPr>
          <w:spacing w:val="84"/>
          <w:sz w:val="24"/>
        </w:rPr>
        <w:t xml:space="preserve"> </w:t>
      </w:r>
      <w:r>
        <w:rPr>
          <w:sz w:val="24"/>
        </w:rPr>
        <w:t>loading</w:t>
      </w:r>
      <w:r>
        <w:rPr>
          <w:spacing w:val="88"/>
          <w:sz w:val="24"/>
        </w:rPr>
        <w:t xml:space="preserve"> </w:t>
      </w:r>
      <w:r>
        <w:rPr>
          <w:sz w:val="24"/>
        </w:rPr>
        <w:t>the</w:t>
      </w:r>
      <w:r>
        <w:rPr>
          <w:spacing w:val="91"/>
          <w:sz w:val="24"/>
        </w:rPr>
        <w:t xml:space="preserve"> </w:t>
      </w:r>
      <w:r>
        <w:rPr>
          <w:sz w:val="24"/>
        </w:rPr>
        <w:t xml:space="preserve">ODIR  </w:t>
      </w:r>
      <w:r>
        <w:rPr>
          <w:spacing w:val="34"/>
          <w:sz w:val="24"/>
        </w:rPr>
        <w:t xml:space="preserve"> </w:t>
      </w:r>
      <w:r>
        <w:rPr>
          <w:sz w:val="24"/>
        </w:rPr>
        <w:t xml:space="preserve">dataset,  </w:t>
      </w:r>
      <w:r>
        <w:rPr>
          <w:spacing w:val="30"/>
          <w:sz w:val="24"/>
        </w:rPr>
        <w:t xml:space="preserve"> </w:t>
      </w:r>
      <w:r>
        <w:rPr>
          <w:sz w:val="24"/>
        </w:rPr>
        <w:t xml:space="preserve">which  </w:t>
      </w:r>
      <w:r>
        <w:rPr>
          <w:spacing w:val="31"/>
          <w:sz w:val="24"/>
        </w:rPr>
        <w:t xml:space="preserve"> </w:t>
      </w:r>
      <w:r>
        <w:rPr>
          <w:sz w:val="24"/>
        </w:rPr>
        <w:t xml:space="preserve">contains  </w:t>
      </w:r>
      <w:r>
        <w:rPr>
          <w:spacing w:val="31"/>
          <w:sz w:val="24"/>
        </w:rPr>
        <w:t xml:space="preserve"> </w:t>
      </w:r>
      <w:r>
        <w:rPr>
          <w:sz w:val="24"/>
        </w:rPr>
        <w:t>ocular</w:t>
      </w:r>
    </w:p>
    <w:p>
      <w:pPr>
        <w:pStyle w:val="10"/>
        <w:numPr>
          <w:ilvl w:val="1"/>
          <w:numId w:val="2"/>
        </w:numPr>
        <w:tabs>
          <w:tab w:val="left" w:pos="874"/>
        </w:tabs>
        <w:spacing w:before="141" w:after="0" w:line="355" w:lineRule="auto"/>
        <w:ind w:left="873" w:right="714" w:hanging="358"/>
        <w:jc w:val="both"/>
        <w:rPr>
          <w:sz w:val="24"/>
        </w:rPr>
      </w:pPr>
      <w:r>
        <w:rPr>
          <w:sz w:val="24"/>
        </w:rPr>
        <w:t>Load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Dataset: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IBM</w:t>
      </w:r>
      <w:r>
        <w:rPr>
          <w:spacing w:val="1"/>
          <w:sz w:val="24"/>
        </w:rPr>
        <w:t xml:space="preserve"> </w:t>
      </w:r>
      <w:r>
        <w:rPr>
          <w:sz w:val="24"/>
        </w:rPr>
        <w:t>HR</w:t>
      </w:r>
      <w:r>
        <w:rPr>
          <w:spacing w:val="1"/>
          <w:sz w:val="24"/>
        </w:rPr>
        <w:t xml:space="preserve"> </w:t>
      </w:r>
      <w:r>
        <w:rPr>
          <w:sz w:val="24"/>
        </w:rPr>
        <w:t>Analytics</w:t>
      </w:r>
      <w:r>
        <w:rPr>
          <w:spacing w:val="1"/>
          <w:sz w:val="24"/>
        </w:rPr>
        <w:t xml:space="preserve"> </w:t>
      </w:r>
      <w:r>
        <w:rPr>
          <w:sz w:val="24"/>
        </w:rPr>
        <w:t>Attrition</w:t>
      </w:r>
      <w:r>
        <w:rPr>
          <w:spacing w:val="1"/>
          <w:sz w:val="24"/>
        </w:rPr>
        <w:t xml:space="preserve"> </w:t>
      </w:r>
      <w:r>
        <w:rPr>
          <w:sz w:val="24"/>
        </w:rPr>
        <w:t>Dataset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loaded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pd.read_csv() function. The head() and info() methods are used to display the first few</w:t>
      </w:r>
      <w:r>
        <w:rPr>
          <w:spacing w:val="1"/>
          <w:sz w:val="24"/>
        </w:rPr>
        <w:t xml:space="preserve"> </w:t>
      </w:r>
      <w:r>
        <w:rPr>
          <w:sz w:val="24"/>
        </w:rPr>
        <w:t>rows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get 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about the</w:t>
      </w:r>
      <w:r>
        <w:rPr>
          <w:spacing w:val="-1"/>
          <w:sz w:val="24"/>
        </w:rPr>
        <w:t xml:space="preserve"> </w:t>
      </w:r>
      <w:r>
        <w:rPr>
          <w:sz w:val="24"/>
        </w:rPr>
        <w:t>dataset, respectively.</w:t>
      </w:r>
    </w:p>
    <w:p>
      <w:pPr>
        <w:pStyle w:val="10"/>
        <w:numPr>
          <w:ilvl w:val="1"/>
          <w:numId w:val="2"/>
        </w:numPr>
        <w:tabs>
          <w:tab w:val="left" w:pos="874"/>
        </w:tabs>
        <w:spacing w:before="12" w:after="0" w:line="350" w:lineRule="auto"/>
        <w:ind w:left="873" w:right="724" w:hanging="358"/>
        <w:jc w:val="both"/>
        <w:rPr>
          <w:sz w:val="24"/>
        </w:rPr>
      </w:pPr>
      <w:r>
        <w:rPr>
          <w:sz w:val="24"/>
        </w:rPr>
        <w:t>Knowing the Dataset: Basic Information about the dataset is generated; numerical and</w:t>
      </w:r>
      <w:r>
        <w:rPr>
          <w:spacing w:val="1"/>
          <w:sz w:val="24"/>
        </w:rPr>
        <w:t xml:space="preserve"> </w:t>
      </w:r>
      <w:r>
        <w:rPr>
          <w:sz w:val="24"/>
        </w:rPr>
        <w:t>categorical</w:t>
      </w:r>
      <w:r>
        <w:rPr>
          <w:spacing w:val="-1"/>
          <w:sz w:val="24"/>
        </w:rPr>
        <w:t xml:space="preserve"> </w:t>
      </w:r>
      <w:r>
        <w:rPr>
          <w:sz w:val="24"/>
        </w:rPr>
        <w:t>attributes are</w:t>
      </w:r>
      <w:r>
        <w:rPr>
          <w:spacing w:val="1"/>
          <w:sz w:val="24"/>
        </w:rPr>
        <w:t xml:space="preserve"> </w:t>
      </w:r>
      <w:r>
        <w:rPr>
          <w:sz w:val="24"/>
        </w:rPr>
        <w:t>enlisted.</w:t>
      </w:r>
    </w:p>
    <w:p>
      <w:pPr>
        <w:spacing w:after="0" w:line="350" w:lineRule="auto"/>
        <w:jc w:val="both"/>
        <w:rPr>
          <w:sz w:val="24"/>
        </w:rPr>
        <w:sectPr>
          <w:pgSz w:w="12240" w:h="15840"/>
          <w:pgMar w:top="1360" w:right="880" w:bottom="1240" w:left="1040" w:header="0" w:footer="974" w:gutter="0"/>
          <w:cols w:space="720" w:num="1"/>
        </w:sectPr>
      </w:pPr>
    </w:p>
    <w:p>
      <w:pPr>
        <w:pStyle w:val="10"/>
        <w:numPr>
          <w:ilvl w:val="1"/>
          <w:numId w:val="2"/>
        </w:numPr>
        <w:tabs>
          <w:tab w:val="left" w:pos="874"/>
        </w:tabs>
        <w:spacing w:before="184" w:after="0" w:line="240" w:lineRule="auto"/>
        <w:ind w:left="873" w:right="0" w:hanging="359"/>
        <w:jc w:val="both"/>
        <w:rPr>
          <w:sz w:val="24"/>
        </w:rPr>
      </w:pPr>
      <w:r>
        <w:pict>
          <v:shape id="_x0000_s1042" o:spid="_x0000_s1042" style="position:absolute;left:0pt;margin-left:23.2pt;margin-top:26.55pt;height:744.1pt;width:564.1pt;mso-position-horizontal-relative:page;mso-position-vertical-relative:page;z-index:-251652096;mso-width-relative:page;mso-height-relative:page;" fillcolor="#000000" filled="t" stroked="f" coordorigin="464,532" coordsize="11282,14882" path="m11718,606l11658,606,11658,620,11658,15326,553,15326,553,620,11658,620,11658,606,538,606,538,620,538,15326,538,15386,11718,15386,11718,15326,11718,606xm11746,532l464,532,464,592,464,15400,464,15414,11746,15414,11746,15400,524,15400,524,592,11732,592,11732,15399,11746,15399,11746,592,11746,532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Cleaning: Any</w:t>
      </w:r>
      <w:r>
        <w:rPr>
          <w:spacing w:val="-5"/>
          <w:sz w:val="24"/>
        </w:rPr>
        <w:t xml:space="preserve"> </w:t>
      </w:r>
      <w:r>
        <w:rPr>
          <w:sz w:val="24"/>
        </w:rPr>
        <w:t>missing</w:t>
      </w:r>
      <w:r>
        <w:rPr>
          <w:spacing w:val="-3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dataset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dropped using</w:t>
      </w:r>
      <w:r>
        <w:rPr>
          <w:spacing w:val="-3"/>
          <w:sz w:val="24"/>
        </w:rPr>
        <w:t xml:space="preserve"> </w:t>
      </w:r>
      <w:r>
        <w:rPr>
          <w:sz w:val="24"/>
        </w:rPr>
        <w:t>the dropna()</w:t>
      </w:r>
      <w:r>
        <w:rPr>
          <w:spacing w:val="-2"/>
          <w:sz w:val="24"/>
        </w:rPr>
        <w:t xml:space="preserve"> </w:t>
      </w:r>
      <w:r>
        <w:rPr>
          <w:sz w:val="24"/>
        </w:rPr>
        <w:t>method.</w:t>
      </w:r>
    </w:p>
    <w:p>
      <w:pPr>
        <w:pStyle w:val="10"/>
        <w:numPr>
          <w:ilvl w:val="1"/>
          <w:numId w:val="2"/>
        </w:numPr>
        <w:tabs>
          <w:tab w:val="left" w:pos="874"/>
        </w:tabs>
        <w:spacing w:before="140" w:after="0" w:line="240" w:lineRule="auto"/>
        <w:ind w:left="873" w:right="0" w:hanging="359"/>
        <w:jc w:val="both"/>
        <w:rPr>
          <w:sz w:val="24"/>
        </w:rPr>
      </w:pP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Visualization:</w:t>
      </w:r>
      <w:r>
        <w:rPr>
          <w:spacing w:val="-1"/>
          <w:sz w:val="24"/>
        </w:rPr>
        <w:t xml:space="preserve"> </w:t>
      </w:r>
      <w:r>
        <w:rPr>
          <w:sz w:val="24"/>
        </w:rPr>
        <w:t>Matplotlib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Seaborn</w:t>
      </w:r>
      <w:r>
        <w:rPr>
          <w:spacing w:val="-1"/>
          <w:sz w:val="24"/>
        </w:rPr>
        <w:t xml:space="preserve"> </w:t>
      </w:r>
      <w:r>
        <w:rPr>
          <w:sz w:val="24"/>
        </w:rPr>
        <w:t>libraries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 visualize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>
      <w:pPr>
        <w:pStyle w:val="10"/>
        <w:numPr>
          <w:ilvl w:val="1"/>
          <w:numId w:val="2"/>
        </w:numPr>
        <w:tabs>
          <w:tab w:val="left" w:pos="874"/>
        </w:tabs>
        <w:spacing w:before="140" w:after="0" w:line="355" w:lineRule="auto"/>
        <w:ind w:left="873" w:right="718" w:hanging="358"/>
        <w:jc w:val="both"/>
        <w:rPr>
          <w:sz w:val="24"/>
        </w:rPr>
      </w:pPr>
      <w:r>
        <w:rPr>
          <w:sz w:val="24"/>
        </w:rPr>
        <w:t>Statistical Analysis: The ANOVA Test is performed to analyze the Numerical Features'</w:t>
      </w:r>
      <w:r>
        <w:rPr>
          <w:spacing w:val="1"/>
          <w:sz w:val="24"/>
        </w:rPr>
        <w:t xml:space="preserve"> </w:t>
      </w:r>
      <w:r>
        <w:rPr>
          <w:sz w:val="24"/>
        </w:rPr>
        <w:t>Importance in Employee Attrition, while the Chi-Square Test to Analyze the Categorical</w:t>
      </w:r>
      <w:r>
        <w:rPr>
          <w:spacing w:val="1"/>
          <w:sz w:val="24"/>
        </w:rPr>
        <w:t xml:space="preserve"> </w:t>
      </w:r>
      <w:r>
        <w:rPr>
          <w:sz w:val="24"/>
        </w:rPr>
        <w:t>Feature Importance</w:t>
      </w:r>
      <w:r>
        <w:rPr>
          <w:spacing w:val="-1"/>
          <w:sz w:val="24"/>
        </w:rPr>
        <w:t xml:space="preserve"> </w:t>
      </w:r>
      <w:r>
        <w:rPr>
          <w:sz w:val="24"/>
        </w:rPr>
        <w:t>in Employee</w:t>
      </w:r>
      <w:r>
        <w:rPr>
          <w:spacing w:val="1"/>
          <w:sz w:val="24"/>
        </w:rPr>
        <w:t xml:space="preserve"> </w:t>
      </w:r>
      <w:r>
        <w:rPr>
          <w:sz w:val="24"/>
        </w:rPr>
        <w:t>Attrition.</w:t>
      </w:r>
    </w:p>
    <w:p>
      <w:pPr>
        <w:pStyle w:val="10"/>
        <w:numPr>
          <w:ilvl w:val="1"/>
          <w:numId w:val="2"/>
        </w:numPr>
        <w:tabs>
          <w:tab w:val="left" w:pos="874"/>
        </w:tabs>
        <w:spacing w:before="11" w:after="0" w:line="355" w:lineRule="auto"/>
        <w:ind w:left="873" w:right="712" w:hanging="358"/>
        <w:jc w:val="both"/>
        <w:rPr>
          <w:sz w:val="24"/>
        </w:rPr>
      </w:pPr>
      <w:r>
        <w:rPr>
          <w:sz w:val="24"/>
        </w:rPr>
        <w:t>Data Preprocessing: The target variable 'Attrition' is mapped to binary values (1 for 'Yes'</w:t>
      </w:r>
      <w:r>
        <w:rPr>
          <w:spacing w:val="1"/>
          <w:sz w:val="24"/>
        </w:rPr>
        <w:t xml:space="preserve"> </w:t>
      </w:r>
      <w:r>
        <w:rPr>
          <w:sz w:val="24"/>
        </w:rPr>
        <w:t>and 0 for 'No'). Selected features are extracted from the dataset and one-hot encoded using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get_dummies()</w:t>
      </w:r>
      <w:r>
        <w:rPr>
          <w:spacing w:val="-2"/>
          <w:sz w:val="24"/>
        </w:rPr>
        <w:t xml:space="preserve"> </w:t>
      </w:r>
      <w:r>
        <w:rPr>
          <w:sz w:val="24"/>
        </w:rPr>
        <w:t>function.</w:t>
      </w:r>
    </w:p>
    <w:p>
      <w:pPr>
        <w:pStyle w:val="10"/>
        <w:numPr>
          <w:ilvl w:val="1"/>
          <w:numId w:val="2"/>
        </w:numPr>
        <w:tabs>
          <w:tab w:val="left" w:pos="874"/>
        </w:tabs>
        <w:spacing w:before="13" w:after="0" w:line="350" w:lineRule="auto"/>
        <w:ind w:left="873" w:right="720" w:hanging="358"/>
        <w:jc w:val="both"/>
        <w:rPr>
          <w:sz w:val="24"/>
        </w:rPr>
      </w:pPr>
      <w:r>
        <w:rPr>
          <w:sz w:val="24"/>
        </w:rPr>
        <w:t>Splitting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Dataset: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dataset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split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training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sets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train_test_split()</w:t>
      </w:r>
      <w:r>
        <w:rPr>
          <w:spacing w:val="-2"/>
          <w:sz w:val="24"/>
        </w:rPr>
        <w:t xml:space="preserve"> </w:t>
      </w:r>
      <w:r>
        <w:rPr>
          <w:sz w:val="24"/>
        </w:rPr>
        <w:t>method from scikit-learn.</w:t>
      </w:r>
    </w:p>
    <w:p>
      <w:pPr>
        <w:pStyle w:val="10"/>
        <w:numPr>
          <w:ilvl w:val="1"/>
          <w:numId w:val="2"/>
        </w:numPr>
        <w:tabs>
          <w:tab w:val="left" w:pos="874"/>
        </w:tabs>
        <w:spacing w:before="17" w:after="0" w:line="355" w:lineRule="auto"/>
        <w:ind w:left="873" w:right="721" w:hanging="358"/>
        <w:jc w:val="both"/>
        <w:rPr>
          <w:sz w:val="24"/>
        </w:rPr>
      </w:pPr>
      <w:r>
        <w:rPr>
          <w:sz w:val="24"/>
        </w:rPr>
        <w:t>Implementing Machine Learning Algorithms: Logistic Regression, XGBoost, CatBoost,</w:t>
      </w:r>
      <w:r>
        <w:rPr>
          <w:spacing w:val="1"/>
          <w:sz w:val="24"/>
        </w:rPr>
        <w:t xml:space="preserve"> </w:t>
      </w:r>
      <w:r>
        <w:rPr>
          <w:sz w:val="24"/>
        </w:rPr>
        <w:t>AdaBoost, LightGBM, Decision Tree, and Random Forest classifiers are initialized and</w:t>
      </w:r>
      <w:r>
        <w:rPr>
          <w:spacing w:val="1"/>
          <w:sz w:val="24"/>
        </w:rPr>
        <w:t xml:space="preserve"> </w:t>
      </w:r>
      <w:r>
        <w:rPr>
          <w:sz w:val="24"/>
        </w:rPr>
        <w:t>trained using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training data.</w:t>
      </w:r>
    </w:p>
    <w:p>
      <w:pPr>
        <w:pStyle w:val="10"/>
        <w:numPr>
          <w:ilvl w:val="1"/>
          <w:numId w:val="2"/>
        </w:numPr>
        <w:tabs>
          <w:tab w:val="left" w:pos="874"/>
        </w:tabs>
        <w:spacing w:before="11" w:after="0" w:line="350" w:lineRule="auto"/>
        <w:ind w:left="873" w:right="716" w:hanging="358"/>
        <w:jc w:val="both"/>
        <w:rPr>
          <w:sz w:val="24"/>
        </w:rPr>
      </w:pPr>
      <w:r>
        <w:rPr>
          <w:sz w:val="24"/>
        </w:rPr>
        <w:t>Model Evaluation: The accuracy score and confusion matrix are computed to evaluate the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of each algorithm on the testing</w:t>
      </w:r>
      <w:r>
        <w:rPr>
          <w:spacing w:val="-3"/>
          <w:sz w:val="24"/>
        </w:rPr>
        <w:t xml:space="preserve"> </w:t>
      </w:r>
      <w:r>
        <w:rPr>
          <w:sz w:val="24"/>
        </w:rPr>
        <w:t>data.</w:t>
      </w:r>
    </w:p>
    <w:p>
      <w:pPr>
        <w:pStyle w:val="10"/>
        <w:numPr>
          <w:ilvl w:val="1"/>
          <w:numId w:val="2"/>
        </w:numPr>
        <w:tabs>
          <w:tab w:val="left" w:pos="874"/>
        </w:tabs>
        <w:spacing w:before="18" w:after="0" w:line="350" w:lineRule="auto"/>
        <w:ind w:left="873" w:right="724" w:hanging="358"/>
        <w:jc w:val="both"/>
        <w:rPr>
          <w:sz w:val="24"/>
        </w:rPr>
      </w:pPr>
      <w:r>
        <w:rPr>
          <w:sz w:val="24"/>
        </w:rPr>
        <w:t>Results: The results, including the accuracy and confusion matrix, are printed for each</w:t>
      </w:r>
      <w:r>
        <w:rPr>
          <w:spacing w:val="1"/>
          <w:sz w:val="24"/>
        </w:rPr>
        <w:t xml:space="preserve"> </w:t>
      </w:r>
      <w:r>
        <w:rPr>
          <w:sz w:val="24"/>
        </w:rPr>
        <w:t>algorithm.</w:t>
      </w:r>
    </w:p>
    <w:p>
      <w:pPr>
        <w:pStyle w:val="10"/>
        <w:numPr>
          <w:ilvl w:val="1"/>
          <w:numId w:val="2"/>
        </w:numPr>
        <w:tabs>
          <w:tab w:val="left" w:pos="874"/>
        </w:tabs>
        <w:spacing w:before="17" w:after="0" w:line="350" w:lineRule="auto"/>
        <w:ind w:left="873" w:right="1033" w:hanging="358"/>
        <w:jc w:val="both"/>
        <w:rPr>
          <w:sz w:val="24"/>
        </w:rPr>
      </w:pPr>
      <w:r>
        <w:rPr>
          <w:sz w:val="24"/>
        </w:rPr>
        <w:t>Model Performance Comparison: The hvPlot library is used to visualize the ROC curve</w:t>
      </w:r>
      <w:r>
        <w:rPr>
          <w:spacing w:val="-58"/>
          <w:sz w:val="24"/>
        </w:rPr>
        <w:t xml:space="preserve"> </w:t>
      </w:r>
      <w:r>
        <w:rPr>
          <w:sz w:val="24"/>
        </w:rPr>
        <w:t>diagram</w:t>
      </w:r>
      <w:r>
        <w:rPr>
          <w:spacing w:val="-1"/>
          <w:sz w:val="24"/>
        </w:rPr>
        <w:t xml:space="preserve"> </w:t>
      </w: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of all models used.</w:t>
      </w:r>
    </w:p>
    <w:p>
      <w:pPr>
        <w:spacing w:after="0" w:line="350" w:lineRule="auto"/>
        <w:jc w:val="both"/>
        <w:rPr>
          <w:sz w:val="24"/>
        </w:rPr>
        <w:sectPr>
          <w:pgSz w:w="12240" w:h="15840"/>
          <w:pgMar w:top="1500" w:right="880" w:bottom="1240" w:left="1040" w:header="0" w:footer="974" w:gutter="0"/>
          <w:cols w:space="720" w:num="1"/>
        </w:sectPr>
      </w:pPr>
    </w:p>
    <w:p>
      <w:pPr>
        <w:pStyle w:val="7"/>
        <w:spacing w:before="7"/>
        <w:rPr>
          <w:sz w:val="13"/>
        </w:rPr>
      </w:pPr>
      <w:r>
        <w:pict>
          <v:shape id="_x0000_s1043" o:spid="_x0000_s1043" style="position:absolute;left:0pt;margin-left:22.5pt;margin-top:30.45pt;height:744.1pt;width:564.1pt;mso-position-horizontal-relative:page;mso-position-vertical-relative:page;z-index:-251628544;mso-width-relative:page;mso-height-relative:page;" fillcolor="#000000" filled="t" stroked="f" coordorigin="450,610" coordsize="11282,14882" path="m11704,684l11644,684,11644,700,11644,15404,539,15404,539,700,11644,700,11644,684,524,684,524,700,524,15404,524,15464,11704,15464,11704,15404,11704,684xm11732,610l11718,610,11718,670,11718,15478,510,15478,510,670,11718,670,11718,610,450,610,450,670,450,15478,450,15492,11732,15492,11732,15478,11732,610xe">
            <v:path arrowok="t"/>
            <v:fill on="t" focussize="0,0"/>
            <v:stroke on="f"/>
            <v:imagedata o:title=""/>
            <o:lock v:ext="edit"/>
          </v:shape>
        </w:pict>
      </w:r>
    </w:p>
    <w:p>
      <w:pPr>
        <w:pStyle w:val="3"/>
        <w:numPr>
          <w:ilvl w:val="1"/>
          <w:numId w:val="3"/>
        </w:numPr>
        <w:tabs>
          <w:tab w:val="left" w:pos="4059"/>
        </w:tabs>
        <w:spacing w:before="89" w:after="0" w:line="240" w:lineRule="auto"/>
        <w:ind w:left="4058" w:right="0" w:hanging="423"/>
        <w:jc w:val="left"/>
      </w:pPr>
      <w:r>
        <w:t>TECHNOLOGY</w:t>
      </w:r>
      <w:r>
        <w:rPr>
          <w:spacing w:val="-5"/>
        </w:rPr>
        <w:t xml:space="preserve"> </w:t>
      </w:r>
      <w:r>
        <w:t>USED</w:t>
      </w:r>
    </w:p>
    <w:p>
      <w:pPr>
        <w:pStyle w:val="7"/>
        <w:rPr>
          <w:b/>
          <w:sz w:val="30"/>
        </w:rPr>
      </w:pPr>
    </w:p>
    <w:p>
      <w:pPr>
        <w:pStyle w:val="7"/>
        <w:spacing w:before="11"/>
        <w:rPr>
          <w:b/>
        </w:rPr>
      </w:pPr>
    </w:p>
    <w:p>
      <w:pPr>
        <w:pStyle w:val="7"/>
        <w:ind w:left="515"/>
      </w:pPr>
      <w:r>
        <w:t>Technology</w:t>
      </w:r>
      <w:r>
        <w:rPr>
          <w:spacing w:val="-13"/>
        </w:rPr>
        <w:t xml:space="preserve"> </w:t>
      </w:r>
      <w:r>
        <w:t>that would be</w:t>
      </w:r>
      <w:r>
        <w:rPr>
          <w:spacing w:val="-2"/>
        </w:rPr>
        <w:t xml:space="preserve"> </w:t>
      </w:r>
      <w:r>
        <w:t>used in this</w:t>
      </w:r>
      <w:r>
        <w:rPr>
          <w:spacing w:val="-1"/>
        </w:rPr>
        <w:t xml:space="preserve"> </w:t>
      </w:r>
      <w:r>
        <w:t>project are:</w:t>
      </w:r>
    </w:p>
    <w:p>
      <w:pPr>
        <w:pStyle w:val="7"/>
        <w:spacing w:before="156"/>
        <w:ind w:left="515"/>
      </w:pPr>
      <w:r>
        <w:t>Python</w:t>
      </w:r>
      <w:r>
        <w:rPr>
          <w:spacing w:val="-3"/>
        </w:rPr>
        <w:t xml:space="preserve"> </w:t>
      </w:r>
      <w:r>
        <w:t>Programming,</w:t>
      </w:r>
      <w:r>
        <w:rPr>
          <w:spacing w:val="-3"/>
        </w:rPr>
        <w:t xml:space="preserve"> </w:t>
      </w:r>
      <w:r>
        <w:t>Machine Learning,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Analytics,</w:t>
      </w:r>
      <w:r>
        <w:rPr>
          <w:spacing w:val="-3"/>
        </w:rPr>
        <w:t xml:space="preserve"> </w:t>
      </w:r>
      <w:r>
        <w:t>Statistical</w:t>
      </w:r>
      <w:r>
        <w:rPr>
          <w:spacing w:val="-3"/>
        </w:rPr>
        <w:t xml:space="preserve"> </w:t>
      </w:r>
      <w:r>
        <w:t>Analytics.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9"/>
        <w:rPr>
          <w:sz w:val="32"/>
        </w:rPr>
      </w:pPr>
    </w:p>
    <w:p>
      <w:pPr>
        <w:pStyle w:val="3"/>
        <w:numPr>
          <w:ilvl w:val="1"/>
          <w:numId w:val="3"/>
        </w:numPr>
        <w:tabs>
          <w:tab w:val="left" w:pos="4721"/>
        </w:tabs>
        <w:spacing w:before="0" w:after="0" w:line="240" w:lineRule="auto"/>
        <w:ind w:left="4721" w:right="0" w:hanging="423"/>
        <w:jc w:val="left"/>
      </w:pPr>
      <w:r>
        <w:t>DATASET</w:t>
      </w:r>
    </w:p>
    <w:p>
      <w:pPr>
        <w:pStyle w:val="7"/>
        <w:rPr>
          <w:b/>
          <w:sz w:val="30"/>
        </w:rPr>
      </w:pPr>
    </w:p>
    <w:p>
      <w:pPr>
        <w:pStyle w:val="7"/>
        <w:spacing w:before="7"/>
        <w:rPr>
          <w:b/>
          <w:sz w:val="33"/>
        </w:rPr>
      </w:pPr>
    </w:p>
    <w:p>
      <w:pPr>
        <w:pStyle w:val="7"/>
        <w:spacing w:line="360" w:lineRule="auto"/>
        <w:ind w:left="515" w:right="717"/>
        <w:jc w:val="both"/>
      </w:pPr>
      <w:r>
        <w:t>This data set presents an employee survey from IBM, indicating if there is attrition or not. The</w:t>
      </w:r>
      <w:r>
        <w:rPr>
          <w:spacing w:val="-57"/>
        </w:rPr>
        <w:t xml:space="preserve"> </w:t>
      </w:r>
      <w:r>
        <w:t>data set contains approximately 1500 entries. Given the limited size of the data set, the model</w:t>
      </w:r>
      <w:r>
        <w:rPr>
          <w:spacing w:val="1"/>
        </w:rPr>
        <w:t xml:space="preserve"> </w:t>
      </w:r>
      <w:r>
        <w:t>should only be expected to provide modest improvement in identification of attrition vs. a</w:t>
      </w:r>
      <w:r>
        <w:rPr>
          <w:spacing w:val="1"/>
        </w:rPr>
        <w:t xml:space="preserve"> </w:t>
      </w:r>
      <w:r>
        <w:t>random allocation of probability of attrition. IBM has gathered information on employee</w:t>
      </w:r>
      <w:r>
        <w:rPr>
          <w:spacing w:val="1"/>
        </w:rPr>
        <w:t xml:space="preserve"> </w:t>
      </w:r>
      <w:r>
        <w:t>satisfaction,</w:t>
      </w:r>
      <w:r>
        <w:rPr>
          <w:spacing w:val="1"/>
        </w:rPr>
        <w:t xml:space="preserve"> </w:t>
      </w:r>
      <w:r>
        <w:t>income,</w:t>
      </w:r>
      <w:r>
        <w:rPr>
          <w:spacing w:val="1"/>
        </w:rPr>
        <w:t xml:space="preserve"> </w:t>
      </w:r>
      <w:r>
        <w:t>seniority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demographics.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1470</w:t>
      </w:r>
      <w:r>
        <w:rPr>
          <w:spacing w:val="1"/>
        </w:rPr>
        <w:t xml:space="preserve"> </w:t>
      </w:r>
      <w:r>
        <w:t>employees.</w:t>
      </w:r>
      <w:r>
        <w:rPr>
          <w:spacing w:val="-1"/>
        </w:rPr>
        <w:t xml:space="preserve"> </w:t>
      </w:r>
      <w:r>
        <w:t>To use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structure, we</w:t>
      </w:r>
      <w:r>
        <w:rPr>
          <w:spacing w:val="-3"/>
        </w:rPr>
        <w:t xml:space="preserve"> </w:t>
      </w:r>
      <w:r>
        <w:t>changed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 to</w:t>
      </w:r>
      <w:r>
        <w:rPr>
          <w:spacing w:val="-1"/>
        </w:rPr>
        <w:t xml:space="preserve"> </w:t>
      </w:r>
      <w:r>
        <w:t>reflect 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data.</w:t>
      </w:r>
    </w:p>
    <w:p>
      <w:pPr>
        <w:pStyle w:val="7"/>
        <w:spacing w:before="4"/>
        <w:rPr>
          <w:sz w:val="35"/>
        </w:rPr>
      </w:pPr>
    </w:p>
    <w:p>
      <w:pPr>
        <w:pStyle w:val="7"/>
        <w:ind w:left="515"/>
      </w:pPr>
      <w:r>
        <w:t>Dataset</w:t>
      </w:r>
      <w:r>
        <w:rPr>
          <w:spacing w:val="-5"/>
        </w:rPr>
        <w:t xml:space="preserve"> </w:t>
      </w:r>
      <w:r>
        <w:t>Description:</w:t>
      </w:r>
    </w:p>
    <w:p>
      <w:pPr>
        <w:pStyle w:val="7"/>
      </w:pPr>
    </w:p>
    <w:p>
      <w:pPr>
        <w:pStyle w:val="7"/>
        <w:ind w:left="515" w:right="745"/>
      </w:pPr>
      <w:r>
        <w:t>During</w:t>
      </w:r>
      <w:r>
        <w:rPr>
          <w:spacing w:val="-2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session, browsing</w:t>
      </w:r>
      <w:r>
        <w:rPr>
          <w:spacing w:val="-3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visited</w:t>
      </w:r>
      <w:r>
        <w:rPr>
          <w:spacing w:val="-1"/>
        </w:rPr>
        <w:t xml:space="preserve"> </w:t>
      </w:r>
      <w:r>
        <w:t>pages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collected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extracted</w:t>
      </w:r>
      <w:r>
        <w:rPr>
          <w:spacing w:val="-1"/>
        </w:rPr>
        <w:t xml:space="preserve"> </w:t>
      </w:r>
      <w:r>
        <w:t>as follows:</w:t>
      </w:r>
    </w:p>
    <w:p>
      <w:pPr>
        <w:pStyle w:val="7"/>
      </w:pPr>
    </w:p>
    <w:p>
      <w:pPr>
        <w:pStyle w:val="7"/>
        <w:ind w:left="1475"/>
      </w:pPr>
      <w:r>
        <w:t>Table</w:t>
      </w:r>
      <w:r>
        <w:rPr>
          <w:spacing w:val="-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Numerical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used 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attrition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model.</w:t>
      </w:r>
    </w:p>
    <w:p>
      <w:pPr>
        <w:pStyle w:val="7"/>
        <w:spacing w:before="10" w:after="1"/>
      </w:pPr>
    </w:p>
    <w:tbl>
      <w:tblPr>
        <w:tblStyle w:val="6"/>
        <w:tblW w:w="0" w:type="auto"/>
        <w:tblInd w:w="13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01"/>
        <w:gridCol w:w="3684"/>
        <w:gridCol w:w="1132"/>
        <w:gridCol w:w="1135"/>
        <w:gridCol w:w="113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 w:hRule="atLeast"/>
        </w:trPr>
        <w:tc>
          <w:tcPr>
            <w:tcW w:w="2701" w:type="dxa"/>
            <w:shd w:val="clear" w:color="auto" w:fill="C5D9EF"/>
          </w:tcPr>
          <w:p>
            <w:pPr>
              <w:pStyle w:val="11"/>
              <w:spacing w:line="270" w:lineRule="exact"/>
              <w:ind w:left="129" w:right="1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Feature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3684" w:type="dxa"/>
            <w:shd w:val="clear" w:color="auto" w:fill="C5D9EF"/>
          </w:tcPr>
          <w:p>
            <w:pPr>
              <w:pStyle w:val="11"/>
              <w:spacing w:line="270" w:lineRule="exact"/>
              <w:ind w:left="239" w:right="2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Feature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Description</w:t>
            </w:r>
          </w:p>
        </w:tc>
        <w:tc>
          <w:tcPr>
            <w:tcW w:w="1132" w:type="dxa"/>
            <w:shd w:val="clear" w:color="auto" w:fill="C5D9EF"/>
          </w:tcPr>
          <w:p>
            <w:pPr>
              <w:pStyle w:val="11"/>
              <w:spacing w:line="276" w:lineRule="exact"/>
              <w:ind w:left="268" w:right="234" w:firstLine="86"/>
              <w:rPr>
                <w:b/>
                <w:sz w:val="24"/>
              </w:rPr>
            </w:pPr>
            <w:r>
              <w:rPr>
                <w:b/>
                <w:sz w:val="24"/>
              </w:rPr>
              <w:t>Min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Value</w:t>
            </w:r>
          </w:p>
        </w:tc>
        <w:tc>
          <w:tcPr>
            <w:tcW w:w="1135" w:type="dxa"/>
            <w:shd w:val="clear" w:color="auto" w:fill="C5D9EF"/>
          </w:tcPr>
          <w:p>
            <w:pPr>
              <w:pStyle w:val="11"/>
              <w:spacing w:line="276" w:lineRule="exact"/>
              <w:ind w:left="197" w:right="308" w:firstLine="96"/>
              <w:rPr>
                <w:b/>
                <w:sz w:val="24"/>
              </w:rPr>
            </w:pPr>
            <w:r>
              <w:rPr>
                <w:b/>
                <w:sz w:val="24"/>
              </w:rPr>
              <w:t>Max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Value</w:t>
            </w:r>
          </w:p>
        </w:tc>
        <w:tc>
          <w:tcPr>
            <w:tcW w:w="1132" w:type="dxa"/>
            <w:shd w:val="clear" w:color="auto" w:fill="C5D9EF"/>
          </w:tcPr>
          <w:p>
            <w:pPr>
              <w:pStyle w:val="11"/>
              <w:spacing w:line="273" w:lineRule="exact"/>
              <w:ind w:left="102" w:right="1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Std.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Dev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2701" w:type="dxa"/>
          </w:tcPr>
          <w:p>
            <w:pPr>
              <w:pStyle w:val="11"/>
              <w:spacing w:line="270" w:lineRule="exact"/>
              <w:ind w:left="129" w:right="121"/>
              <w:jc w:val="center"/>
              <w:rPr>
                <w:sz w:val="24"/>
              </w:rPr>
            </w:pPr>
            <w:r>
              <w:rPr>
                <w:sz w:val="24"/>
              </w:rPr>
              <w:t>Age</w:t>
            </w:r>
          </w:p>
        </w:tc>
        <w:tc>
          <w:tcPr>
            <w:tcW w:w="3684" w:type="dxa"/>
          </w:tcPr>
          <w:p>
            <w:pPr>
              <w:pStyle w:val="11"/>
              <w:spacing w:line="270" w:lineRule="exact"/>
              <w:ind w:left="243" w:right="231"/>
              <w:jc w:val="center"/>
              <w:rPr>
                <w:sz w:val="24"/>
              </w:rPr>
            </w:pPr>
            <w:r>
              <w:rPr>
                <w:sz w:val="24"/>
              </w:rPr>
              <w:t>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</w:p>
        </w:tc>
        <w:tc>
          <w:tcPr>
            <w:tcW w:w="1132" w:type="dxa"/>
          </w:tcPr>
          <w:p>
            <w:pPr>
              <w:pStyle w:val="11"/>
              <w:spacing w:line="270" w:lineRule="exact"/>
              <w:ind w:left="0" w:right="432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1135" w:type="dxa"/>
          </w:tcPr>
          <w:p>
            <w:pPr>
              <w:pStyle w:val="11"/>
              <w:spacing w:line="270" w:lineRule="exact"/>
              <w:ind w:left="310" w:right="295"/>
              <w:jc w:val="center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  <w:tc>
          <w:tcPr>
            <w:tcW w:w="1132" w:type="dxa"/>
          </w:tcPr>
          <w:p>
            <w:pPr>
              <w:pStyle w:val="11"/>
              <w:spacing w:line="270" w:lineRule="exact"/>
              <w:ind w:left="102" w:right="76"/>
              <w:jc w:val="center"/>
              <w:rPr>
                <w:sz w:val="24"/>
              </w:rPr>
            </w:pPr>
            <w:r>
              <w:rPr>
                <w:sz w:val="24"/>
              </w:rPr>
              <w:t>9.13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9" w:hRule="atLeast"/>
        </w:trPr>
        <w:tc>
          <w:tcPr>
            <w:tcW w:w="2701" w:type="dxa"/>
          </w:tcPr>
          <w:p>
            <w:pPr>
              <w:pStyle w:val="11"/>
              <w:spacing w:before="8"/>
              <w:ind w:left="129" w:right="118"/>
              <w:jc w:val="center"/>
              <w:rPr>
                <w:sz w:val="24"/>
              </w:rPr>
            </w:pPr>
            <w:r>
              <w:rPr>
                <w:sz w:val="24"/>
              </w:rPr>
              <w:t>DailyRate</w:t>
            </w:r>
          </w:p>
        </w:tc>
        <w:tc>
          <w:tcPr>
            <w:tcW w:w="3684" w:type="dxa"/>
          </w:tcPr>
          <w:p>
            <w:pPr>
              <w:pStyle w:val="11"/>
              <w:spacing w:before="8" w:line="252" w:lineRule="auto"/>
              <w:ind w:left="1288" w:right="585" w:hanging="680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billing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 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individual's</w:t>
            </w:r>
          </w:p>
          <w:p>
            <w:pPr>
              <w:pStyle w:val="11"/>
              <w:spacing w:line="251" w:lineRule="exact"/>
              <w:ind w:left="688"/>
              <w:rPr>
                <w:sz w:val="24"/>
              </w:rPr>
            </w:pPr>
            <w:r>
              <w:rPr>
                <w:sz w:val="24"/>
              </w:rPr>
              <w:t>services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</w:p>
        </w:tc>
        <w:tc>
          <w:tcPr>
            <w:tcW w:w="1132" w:type="dxa"/>
          </w:tcPr>
          <w:p>
            <w:pPr>
              <w:pStyle w:val="11"/>
              <w:spacing w:before="8"/>
              <w:ind w:left="0" w:right="372"/>
              <w:jc w:val="right"/>
              <w:rPr>
                <w:sz w:val="24"/>
              </w:rPr>
            </w:pPr>
            <w:r>
              <w:rPr>
                <w:sz w:val="24"/>
              </w:rPr>
              <w:t>102</w:t>
            </w:r>
          </w:p>
        </w:tc>
        <w:tc>
          <w:tcPr>
            <w:tcW w:w="1135" w:type="dxa"/>
          </w:tcPr>
          <w:p>
            <w:pPr>
              <w:pStyle w:val="11"/>
              <w:spacing w:before="8"/>
              <w:ind w:left="310" w:right="295"/>
              <w:jc w:val="center"/>
              <w:rPr>
                <w:sz w:val="24"/>
              </w:rPr>
            </w:pPr>
            <w:r>
              <w:rPr>
                <w:sz w:val="24"/>
              </w:rPr>
              <w:t>1499</w:t>
            </w:r>
          </w:p>
        </w:tc>
        <w:tc>
          <w:tcPr>
            <w:tcW w:w="1132" w:type="dxa"/>
          </w:tcPr>
          <w:p>
            <w:pPr>
              <w:pStyle w:val="11"/>
              <w:spacing w:before="8"/>
              <w:ind w:left="102" w:right="81"/>
              <w:jc w:val="center"/>
              <w:rPr>
                <w:sz w:val="24"/>
              </w:rPr>
            </w:pPr>
            <w:r>
              <w:rPr>
                <w:sz w:val="24"/>
              </w:rPr>
              <w:t>403.50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8" w:hRule="atLeast"/>
        </w:trPr>
        <w:tc>
          <w:tcPr>
            <w:tcW w:w="2701" w:type="dxa"/>
          </w:tcPr>
          <w:p>
            <w:pPr>
              <w:pStyle w:val="11"/>
              <w:spacing w:line="268" w:lineRule="exact"/>
              <w:ind w:left="129" w:right="118"/>
              <w:jc w:val="center"/>
              <w:rPr>
                <w:sz w:val="24"/>
              </w:rPr>
            </w:pPr>
            <w:r>
              <w:rPr>
                <w:sz w:val="24"/>
              </w:rPr>
              <w:t>DistanceFromHome</w:t>
            </w:r>
          </w:p>
        </w:tc>
        <w:tc>
          <w:tcPr>
            <w:tcW w:w="3684" w:type="dxa"/>
          </w:tcPr>
          <w:p>
            <w:pPr>
              <w:pStyle w:val="11"/>
              <w:spacing w:before="6" w:line="252" w:lineRule="auto"/>
              <w:ind w:left="842" w:right="396" w:hanging="204"/>
              <w:rPr>
                <w:sz w:val="24"/>
              </w:rPr>
            </w:pPr>
            <w:r>
              <w:rPr>
                <w:sz w:val="24"/>
              </w:rPr>
              <w:t>It is the distance between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companyand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>
            <w:pPr>
              <w:pStyle w:val="11"/>
              <w:spacing w:line="263" w:lineRule="exact"/>
              <w:ind w:left="1591"/>
              <w:rPr>
                <w:sz w:val="24"/>
              </w:rPr>
            </w:pPr>
            <w:r>
              <w:rPr>
                <w:sz w:val="24"/>
              </w:rPr>
              <w:t>employee</w:t>
            </w:r>
          </w:p>
        </w:tc>
        <w:tc>
          <w:tcPr>
            <w:tcW w:w="1132" w:type="dxa"/>
          </w:tcPr>
          <w:p>
            <w:pPr>
              <w:pStyle w:val="11"/>
              <w:spacing w:line="268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5" w:type="dxa"/>
          </w:tcPr>
          <w:p>
            <w:pPr>
              <w:pStyle w:val="11"/>
              <w:spacing w:line="268" w:lineRule="exact"/>
              <w:ind w:left="310" w:right="295"/>
              <w:jc w:val="center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1132" w:type="dxa"/>
          </w:tcPr>
          <w:p>
            <w:pPr>
              <w:pStyle w:val="11"/>
              <w:spacing w:line="268" w:lineRule="exact"/>
              <w:ind w:left="102" w:right="76"/>
              <w:jc w:val="center"/>
              <w:rPr>
                <w:sz w:val="24"/>
              </w:rPr>
            </w:pPr>
            <w:r>
              <w:rPr>
                <w:sz w:val="24"/>
              </w:rPr>
              <w:t>8.10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</w:trPr>
        <w:tc>
          <w:tcPr>
            <w:tcW w:w="2701" w:type="dxa"/>
          </w:tcPr>
          <w:p>
            <w:pPr>
              <w:pStyle w:val="11"/>
              <w:spacing w:before="8"/>
              <w:ind w:left="129" w:right="116"/>
              <w:jc w:val="center"/>
              <w:rPr>
                <w:sz w:val="24"/>
              </w:rPr>
            </w:pPr>
            <w:r>
              <w:rPr>
                <w:sz w:val="24"/>
              </w:rPr>
              <w:t>Education</w:t>
            </w:r>
          </w:p>
        </w:tc>
        <w:tc>
          <w:tcPr>
            <w:tcW w:w="3684" w:type="dxa"/>
          </w:tcPr>
          <w:p>
            <w:pPr>
              <w:pStyle w:val="11"/>
              <w:spacing w:before="4" w:line="280" w:lineRule="atLeast"/>
              <w:ind w:left="734" w:right="400" w:hanging="317"/>
              <w:rPr>
                <w:sz w:val="24"/>
              </w:rPr>
            </w:pPr>
            <w:r>
              <w:rPr>
                <w:sz w:val="24"/>
              </w:rPr>
              <w:t>Education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qualification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employees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</w:p>
        </w:tc>
        <w:tc>
          <w:tcPr>
            <w:tcW w:w="1132" w:type="dxa"/>
          </w:tcPr>
          <w:p>
            <w:pPr>
              <w:pStyle w:val="11"/>
              <w:spacing w:before="8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5" w:type="dxa"/>
          </w:tcPr>
          <w:p>
            <w:pPr>
              <w:pStyle w:val="11"/>
              <w:spacing w:before="8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132" w:type="dxa"/>
          </w:tcPr>
          <w:p>
            <w:pPr>
              <w:pStyle w:val="11"/>
              <w:spacing w:before="8"/>
              <w:ind w:left="102" w:right="76"/>
              <w:jc w:val="center"/>
              <w:rPr>
                <w:sz w:val="24"/>
              </w:rPr>
            </w:pPr>
            <w:r>
              <w:rPr>
                <w:sz w:val="24"/>
              </w:rPr>
              <w:t>1.02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2701" w:type="dxa"/>
          </w:tcPr>
          <w:p>
            <w:pPr>
              <w:pStyle w:val="11"/>
              <w:spacing w:line="270" w:lineRule="exact"/>
              <w:ind w:left="129" w:right="121"/>
              <w:jc w:val="center"/>
              <w:rPr>
                <w:sz w:val="24"/>
              </w:rPr>
            </w:pPr>
            <w:r>
              <w:rPr>
                <w:sz w:val="24"/>
              </w:rPr>
              <w:t>EmployeeCount</w:t>
            </w:r>
          </w:p>
        </w:tc>
        <w:tc>
          <w:tcPr>
            <w:tcW w:w="3684" w:type="dxa"/>
          </w:tcPr>
          <w:p>
            <w:pPr>
              <w:pStyle w:val="11"/>
              <w:spacing w:line="270" w:lineRule="exact"/>
              <w:ind w:left="245" w:right="231"/>
              <w:jc w:val="center"/>
              <w:rPr>
                <w:sz w:val="24"/>
              </w:rPr>
            </w:pPr>
            <w:r>
              <w:rPr>
                <w:sz w:val="24"/>
              </w:rPr>
              <w:t>Count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</w:p>
        </w:tc>
        <w:tc>
          <w:tcPr>
            <w:tcW w:w="1132" w:type="dxa"/>
          </w:tcPr>
          <w:p>
            <w:pPr>
              <w:pStyle w:val="11"/>
              <w:spacing w:line="270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5" w:type="dxa"/>
          </w:tcPr>
          <w:p>
            <w:pPr>
              <w:pStyle w:val="11"/>
              <w:spacing w:line="270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2" w:type="dxa"/>
          </w:tcPr>
          <w:p>
            <w:pPr>
              <w:pStyle w:val="11"/>
              <w:spacing w:line="270" w:lineRule="exact"/>
              <w:ind w:left="102" w:right="81"/>
              <w:jc w:val="center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</w:tr>
    </w:tbl>
    <w:p>
      <w:pPr>
        <w:spacing w:after="0" w:line="270" w:lineRule="exact"/>
        <w:jc w:val="center"/>
        <w:rPr>
          <w:sz w:val="24"/>
        </w:rPr>
        <w:sectPr>
          <w:pgSz w:w="12240" w:h="15840"/>
          <w:pgMar w:top="1500" w:right="880" w:bottom="1240" w:left="1040" w:header="0" w:footer="974" w:gutter="0"/>
          <w:cols w:space="720" w:num="1"/>
        </w:sectPr>
      </w:pPr>
    </w:p>
    <w:tbl>
      <w:tblPr>
        <w:tblStyle w:val="6"/>
        <w:tblW w:w="0" w:type="auto"/>
        <w:tblInd w:w="13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01"/>
        <w:gridCol w:w="3684"/>
        <w:gridCol w:w="1132"/>
        <w:gridCol w:w="1135"/>
        <w:gridCol w:w="113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0" w:hRule="atLeast"/>
        </w:trPr>
        <w:tc>
          <w:tcPr>
            <w:tcW w:w="2701" w:type="dxa"/>
          </w:tcPr>
          <w:p>
            <w:pPr>
              <w:pStyle w:val="11"/>
              <w:spacing w:line="271" w:lineRule="exact"/>
              <w:ind w:left="129" w:right="118"/>
              <w:jc w:val="center"/>
              <w:rPr>
                <w:sz w:val="24"/>
              </w:rPr>
            </w:pPr>
            <w:r>
              <w:rPr>
                <w:sz w:val="24"/>
              </w:rPr>
              <w:t>EmployeeNumber</w:t>
            </w:r>
          </w:p>
        </w:tc>
        <w:tc>
          <w:tcPr>
            <w:tcW w:w="3684" w:type="dxa"/>
          </w:tcPr>
          <w:p>
            <w:pPr>
              <w:pStyle w:val="11"/>
              <w:spacing w:before="6" w:line="252" w:lineRule="auto"/>
              <w:ind w:left="129" w:right="109" w:hanging="1"/>
              <w:jc w:val="center"/>
              <w:rPr>
                <w:sz w:val="24"/>
              </w:rPr>
            </w:pPr>
            <w:r>
              <w:rPr>
                <w:sz w:val="24"/>
              </w:rPr>
              <w:t>It is a unique number that has been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assigned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former</w:t>
            </w:r>
          </w:p>
          <w:p>
            <w:pPr>
              <w:pStyle w:val="11"/>
              <w:spacing w:before="1" w:line="273" w:lineRule="exact"/>
              <w:ind w:left="243" w:right="231"/>
              <w:jc w:val="center"/>
              <w:rPr>
                <w:sz w:val="24"/>
              </w:rPr>
            </w:pPr>
            <w:r>
              <w:rPr>
                <w:sz w:val="24"/>
              </w:rPr>
              <w:t>employee</w:t>
            </w:r>
          </w:p>
        </w:tc>
        <w:tc>
          <w:tcPr>
            <w:tcW w:w="1132" w:type="dxa"/>
          </w:tcPr>
          <w:p>
            <w:pPr>
              <w:pStyle w:val="11"/>
              <w:spacing w:line="271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5" w:type="dxa"/>
          </w:tcPr>
          <w:p>
            <w:pPr>
              <w:pStyle w:val="11"/>
              <w:spacing w:line="271" w:lineRule="exact"/>
              <w:ind w:left="0" w:right="312"/>
              <w:jc w:val="right"/>
              <w:rPr>
                <w:sz w:val="24"/>
              </w:rPr>
            </w:pPr>
            <w:r>
              <w:rPr>
                <w:sz w:val="24"/>
              </w:rPr>
              <w:t>2068</w:t>
            </w:r>
          </w:p>
        </w:tc>
        <w:tc>
          <w:tcPr>
            <w:tcW w:w="1132" w:type="dxa"/>
          </w:tcPr>
          <w:p>
            <w:pPr>
              <w:pStyle w:val="11"/>
              <w:spacing w:line="271" w:lineRule="exact"/>
              <w:ind w:left="102" w:right="81"/>
              <w:jc w:val="center"/>
              <w:rPr>
                <w:sz w:val="24"/>
              </w:rPr>
            </w:pPr>
            <w:r>
              <w:rPr>
                <w:sz w:val="24"/>
              </w:rPr>
              <w:t>602.02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68" w:hRule="atLeast"/>
        </w:trPr>
        <w:tc>
          <w:tcPr>
            <w:tcW w:w="2701" w:type="dxa"/>
          </w:tcPr>
          <w:p>
            <w:pPr>
              <w:pStyle w:val="11"/>
              <w:spacing w:before="8"/>
              <w:ind w:left="129" w:right="135"/>
              <w:jc w:val="center"/>
              <w:rPr>
                <w:sz w:val="24"/>
              </w:rPr>
            </w:pPr>
            <w:r>
              <w:rPr>
                <w:sz w:val="24"/>
              </w:rPr>
              <w:t>EnvironmentSatisfaction</w:t>
            </w:r>
          </w:p>
        </w:tc>
        <w:tc>
          <w:tcPr>
            <w:tcW w:w="3684" w:type="dxa"/>
          </w:tcPr>
          <w:p>
            <w:pPr>
              <w:pStyle w:val="11"/>
              <w:spacing w:before="8" w:line="254" w:lineRule="auto"/>
              <w:ind w:left="429" w:right="416" w:hanging="3"/>
              <w:jc w:val="center"/>
              <w:rPr>
                <w:sz w:val="24"/>
              </w:rPr>
            </w:pPr>
            <w:r>
              <w:rPr>
                <w:sz w:val="24"/>
              </w:rPr>
              <w:t>It is all about an individual's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feelings about the work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environmentand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organization</w:t>
            </w:r>
          </w:p>
          <w:p>
            <w:pPr>
              <w:pStyle w:val="11"/>
              <w:spacing w:line="262" w:lineRule="exact"/>
              <w:ind w:left="237" w:right="231"/>
              <w:jc w:val="center"/>
              <w:rPr>
                <w:sz w:val="24"/>
              </w:rPr>
            </w:pPr>
            <w:r>
              <w:rPr>
                <w:sz w:val="24"/>
              </w:rPr>
              <w:t>culture.</w:t>
            </w:r>
          </w:p>
        </w:tc>
        <w:tc>
          <w:tcPr>
            <w:tcW w:w="1132" w:type="dxa"/>
          </w:tcPr>
          <w:p>
            <w:pPr>
              <w:pStyle w:val="11"/>
              <w:spacing w:before="8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5" w:type="dxa"/>
          </w:tcPr>
          <w:p>
            <w:pPr>
              <w:pStyle w:val="11"/>
              <w:spacing w:before="8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132" w:type="dxa"/>
          </w:tcPr>
          <w:p>
            <w:pPr>
              <w:pStyle w:val="11"/>
              <w:spacing w:before="8"/>
              <w:ind w:left="102" w:right="76"/>
              <w:jc w:val="center"/>
              <w:rPr>
                <w:sz w:val="24"/>
              </w:rPr>
            </w:pPr>
            <w:r>
              <w:rPr>
                <w:sz w:val="24"/>
              </w:rPr>
              <w:t>1.09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</w:trPr>
        <w:tc>
          <w:tcPr>
            <w:tcW w:w="2701" w:type="dxa"/>
          </w:tcPr>
          <w:p>
            <w:pPr>
              <w:pStyle w:val="11"/>
              <w:spacing w:before="11"/>
              <w:ind w:left="129" w:right="117"/>
              <w:jc w:val="center"/>
              <w:rPr>
                <w:sz w:val="24"/>
              </w:rPr>
            </w:pPr>
            <w:r>
              <w:rPr>
                <w:sz w:val="24"/>
              </w:rPr>
              <w:t>HourlyRate</w:t>
            </w:r>
          </w:p>
        </w:tc>
        <w:tc>
          <w:tcPr>
            <w:tcW w:w="3684" w:type="dxa"/>
          </w:tcPr>
          <w:p>
            <w:pPr>
              <w:pStyle w:val="11"/>
              <w:spacing w:before="4" w:line="280" w:lineRule="atLeast"/>
              <w:ind w:left="235" w:right="-16" w:hanging="2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money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every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hour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worked</w:t>
            </w:r>
          </w:p>
        </w:tc>
        <w:tc>
          <w:tcPr>
            <w:tcW w:w="1132" w:type="dxa"/>
          </w:tcPr>
          <w:p>
            <w:pPr>
              <w:pStyle w:val="11"/>
              <w:spacing w:before="11"/>
              <w:ind w:left="102" w:right="86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135" w:type="dxa"/>
          </w:tcPr>
          <w:p>
            <w:pPr>
              <w:pStyle w:val="11"/>
              <w:spacing w:before="11"/>
              <w:ind w:left="306" w:right="295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132" w:type="dxa"/>
          </w:tcPr>
          <w:p>
            <w:pPr>
              <w:pStyle w:val="11"/>
              <w:spacing w:before="11"/>
              <w:ind w:left="102" w:right="81"/>
              <w:jc w:val="center"/>
              <w:rPr>
                <w:sz w:val="24"/>
              </w:rPr>
            </w:pPr>
            <w:r>
              <w:rPr>
                <w:sz w:val="24"/>
              </w:rPr>
              <w:t>20.32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8" w:hRule="atLeast"/>
        </w:trPr>
        <w:tc>
          <w:tcPr>
            <w:tcW w:w="2701" w:type="dxa"/>
          </w:tcPr>
          <w:p>
            <w:pPr>
              <w:pStyle w:val="11"/>
              <w:spacing w:line="270" w:lineRule="exact"/>
              <w:ind w:left="129" w:right="119"/>
              <w:jc w:val="center"/>
              <w:rPr>
                <w:sz w:val="24"/>
              </w:rPr>
            </w:pPr>
            <w:r>
              <w:rPr>
                <w:sz w:val="24"/>
              </w:rPr>
              <w:t>JobInvolvement</w:t>
            </w:r>
          </w:p>
        </w:tc>
        <w:tc>
          <w:tcPr>
            <w:tcW w:w="3684" w:type="dxa"/>
          </w:tcPr>
          <w:p>
            <w:pPr>
              <w:pStyle w:val="11"/>
              <w:spacing w:before="6"/>
              <w:ind w:left="246" w:right="231"/>
              <w:jc w:val="center"/>
              <w:rPr>
                <w:sz w:val="24"/>
              </w:rPr>
            </w:pPr>
            <w:r>
              <w:rPr>
                <w:sz w:val="24"/>
              </w:rPr>
              <w:t>Job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involvement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refers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>
            <w:pPr>
              <w:pStyle w:val="11"/>
              <w:spacing w:line="290" w:lineRule="atLeast"/>
              <w:ind w:left="249" w:right="231"/>
              <w:jc w:val="center"/>
              <w:rPr>
                <w:sz w:val="24"/>
              </w:rPr>
            </w:pPr>
            <w:r>
              <w:rPr>
                <w:sz w:val="24"/>
              </w:rPr>
              <w:t>degreeto which a job is central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person'sidentity.</w:t>
            </w:r>
          </w:p>
        </w:tc>
        <w:tc>
          <w:tcPr>
            <w:tcW w:w="1132" w:type="dxa"/>
          </w:tcPr>
          <w:p>
            <w:pPr>
              <w:pStyle w:val="11"/>
              <w:spacing w:line="270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5" w:type="dxa"/>
          </w:tcPr>
          <w:p>
            <w:pPr>
              <w:pStyle w:val="11"/>
              <w:spacing w:line="270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132" w:type="dxa"/>
          </w:tcPr>
          <w:p>
            <w:pPr>
              <w:pStyle w:val="11"/>
              <w:spacing w:line="270" w:lineRule="exact"/>
              <w:ind w:left="102" w:right="76"/>
              <w:jc w:val="center"/>
              <w:rPr>
                <w:sz w:val="24"/>
              </w:rPr>
            </w:pPr>
            <w:r>
              <w:rPr>
                <w:sz w:val="24"/>
              </w:rPr>
              <w:t>0.71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</w:trPr>
        <w:tc>
          <w:tcPr>
            <w:tcW w:w="2701" w:type="dxa"/>
          </w:tcPr>
          <w:p>
            <w:pPr>
              <w:pStyle w:val="11"/>
              <w:spacing w:before="11"/>
              <w:ind w:left="129" w:right="124"/>
              <w:jc w:val="center"/>
              <w:rPr>
                <w:sz w:val="24"/>
              </w:rPr>
            </w:pPr>
            <w:r>
              <w:rPr>
                <w:sz w:val="24"/>
              </w:rPr>
              <w:t>JobLevel</w:t>
            </w:r>
          </w:p>
        </w:tc>
        <w:tc>
          <w:tcPr>
            <w:tcW w:w="3684" w:type="dxa"/>
          </w:tcPr>
          <w:p>
            <w:pPr>
              <w:pStyle w:val="11"/>
              <w:spacing w:line="290" w:lineRule="exact"/>
              <w:ind w:left="486" w:right="469" w:firstLine="62"/>
              <w:rPr>
                <w:sz w:val="24"/>
              </w:rPr>
            </w:pPr>
            <w:r>
              <w:rPr>
                <w:sz w:val="24"/>
              </w:rPr>
              <w:t>Job levels are categories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authority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organization.</w:t>
            </w:r>
          </w:p>
        </w:tc>
        <w:tc>
          <w:tcPr>
            <w:tcW w:w="1132" w:type="dxa"/>
          </w:tcPr>
          <w:p>
            <w:pPr>
              <w:pStyle w:val="11"/>
              <w:spacing w:before="11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5" w:type="dxa"/>
          </w:tcPr>
          <w:p>
            <w:pPr>
              <w:pStyle w:val="11"/>
              <w:spacing w:before="11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132" w:type="dxa"/>
          </w:tcPr>
          <w:p>
            <w:pPr>
              <w:pStyle w:val="11"/>
              <w:spacing w:before="11"/>
              <w:ind w:left="102" w:right="76"/>
              <w:jc w:val="center"/>
              <w:rPr>
                <w:sz w:val="24"/>
              </w:rPr>
            </w:pPr>
            <w:r>
              <w:rPr>
                <w:sz w:val="24"/>
              </w:rPr>
              <w:t>1.10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0" w:hRule="atLeast"/>
        </w:trPr>
        <w:tc>
          <w:tcPr>
            <w:tcW w:w="2701" w:type="dxa"/>
          </w:tcPr>
          <w:p>
            <w:pPr>
              <w:pStyle w:val="11"/>
              <w:spacing w:before="11"/>
              <w:ind w:left="129" w:right="121"/>
              <w:jc w:val="center"/>
              <w:rPr>
                <w:sz w:val="24"/>
              </w:rPr>
            </w:pPr>
            <w:r>
              <w:rPr>
                <w:sz w:val="24"/>
              </w:rPr>
              <w:t>JobSatisfaction</w:t>
            </w:r>
          </w:p>
        </w:tc>
        <w:tc>
          <w:tcPr>
            <w:tcW w:w="3684" w:type="dxa"/>
          </w:tcPr>
          <w:p>
            <w:pPr>
              <w:pStyle w:val="11"/>
              <w:ind w:left="198" w:right="180" w:hanging="5"/>
              <w:jc w:val="center"/>
              <w:rPr>
                <w:sz w:val="24"/>
              </w:rPr>
            </w:pPr>
            <w:r>
              <w:rPr>
                <w:sz w:val="24"/>
              </w:rPr>
              <w:t>Job satisfaction happens when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feels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having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stability.</w:t>
            </w:r>
          </w:p>
        </w:tc>
        <w:tc>
          <w:tcPr>
            <w:tcW w:w="1132" w:type="dxa"/>
          </w:tcPr>
          <w:p>
            <w:pPr>
              <w:pStyle w:val="11"/>
              <w:spacing w:before="11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5" w:type="dxa"/>
          </w:tcPr>
          <w:p>
            <w:pPr>
              <w:pStyle w:val="11"/>
              <w:spacing w:before="11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132" w:type="dxa"/>
          </w:tcPr>
          <w:p>
            <w:pPr>
              <w:pStyle w:val="11"/>
              <w:spacing w:before="11"/>
              <w:ind w:left="102" w:right="76"/>
              <w:jc w:val="center"/>
              <w:rPr>
                <w:sz w:val="24"/>
              </w:rPr>
            </w:pPr>
            <w:r>
              <w:rPr>
                <w:sz w:val="24"/>
              </w:rPr>
              <w:t>1.10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7" w:hRule="atLeast"/>
        </w:trPr>
        <w:tc>
          <w:tcPr>
            <w:tcW w:w="2701" w:type="dxa"/>
          </w:tcPr>
          <w:p>
            <w:pPr>
              <w:pStyle w:val="11"/>
              <w:spacing w:before="8"/>
              <w:ind w:left="129" w:right="120"/>
              <w:jc w:val="center"/>
              <w:rPr>
                <w:sz w:val="24"/>
              </w:rPr>
            </w:pPr>
            <w:r>
              <w:rPr>
                <w:sz w:val="24"/>
              </w:rPr>
              <w:t>MonthlyIncome</w:t>
            </w:r>
          </w:p>
        </w:tc>
        <w:tc>
          <w:tcPr>
            <w:tcW w:w="3684" w:type="dxa"/>
          </w:tcPr>
          <w:p>
            <w:pPr>
              <w:pStyle w:val="11"/>
              <w:ind w:left="124" w:right="109" w:hanging="2"/>
              <w:jc w:val="center"/>
              <w:rPr>
                <w:sz w:val="24"/>
              </w:rPr>
            </w:pPr>
            <w:r>
              <w:rPr>
                <w:sz w:val="24"/>
              </w:rPr>
              <w:t>Gross monthly income is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amountof income an employee earn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 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month.</w:t>
            </w:r>
          </w:p>
        </w:tc>
        <w:tc>
          <w:tcPr>
            <w:tcW w:w="1132" w:type="dxa"/>
          </w:tcPr>
          <w:p>
            <w:pPr>
              <w:pStyle w:val="11"/>
              <w:spacing w:before="8"/>
              <w:ind w:left="102" w:right="86"/>
              <w:jc w:val="center"/>
              <w:rPr>
                <w:sz w:val="24"/>
              </w:rPr>
            </w:pPr>
            <w:r>
              <w:rPr>
                <w:sz w:val="24"/>
              </w:rPr>
              <w:t>1009</w:t>
            </w:r>
          </w:p>
        </w:tc>
        <w:tc>
          <w:tcPr>
            <w:tcW w:w="1135" w:type="dxa"/>
          </w:tcPr>
          <w:p>
            <w:pPr>
              <w:pStyle w:val="11"/>
              <w:spacing w:before="8"/>
              <w:ind w:left="0" w:right="253"/>
              <w:jc w:val="right"/>
              <w:rPr>
                <w:sz w:val="24"/>
              </w:rPr>
            </w:pPr>
            <w:r>
              <w:rPr>
                <w:sz w:val="24"/>
              </w:rPr>
              <w:t>19999</w:t>
            </w:r>
          </w:p>
        </w:tc>
        <w:tc>
          <w:tcPr>
            <w:tcW w:w="1132" w:type="dxa"/>
          </w:tcPr>
          <w:p>
            <w:pPr>
              <w:pStyle w:val="11"/>
              <w:spacing w:before="8"/>
              <w:ind w:left="102" w:right="76"/>
              <w:jc w:val="center"/>
              <w:rPr>
                <w:sz w:val="24"/>
              </w:rPr>
            </w:pPr>
            <w:r>
              <w:rPr>
                <w:sz w:val="24"/>
              </w:rPr>
              <w:t>4707.9</w:t>
            </w:r>
          </w:p>
          <w:p>
            <w:pPr>
              <w:pStyle w:val="11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4" w:hRule="atLeast"/>
        </w:trPr>
        <w:tc>
          <w:tcPr>
            <w:tcW w:w="2701" w:type="dxa"/>
          </w:tcPr>
          <w:p>
            <w:pPr>
              <w:pStyle w:val="11"/>
              <w:spacing w:before="8"/>
              <w:ind w:left="129" w:right="120"/>
              <w:jc w:val="center"/>
              <w:rPr>
                <w:sz w:val="24"/>
              </w:rPr>
            </w:pPr>
            <w:r>
              <w:rPr>
                <w:sz w:val="24"/>
              </w:rPr>
              <w:t>MonthlyRate</w:t>
            </w:r>
          </w:p>
        </w:tc>
        <w:tc>
          <w:tcPr>
            <w:tcW w:w="3684" w:type="dxa"/>
          </w:tcPr>
          <w:p>
            <w:pPr>
              <w:pStyle w:val="11"/>
              <w:ind w:left="482" w:right="459" w:firstLine="355"/>
              <w:rPr>
                <w:sz w:val="24"/>
              </w:rPr>
            </w:pPr>
            <w:r>
              <w:rPr>
                <w:sz w:val="24"/>
              </w:rPr>
              <w:t>If a monthly rate is set,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employees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paid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  <w:p>
            <w:pPr>
              <w:pStyle w:val="11"/>
              <w:spacing w:line="276" w:lineRule="exact"/>
              <w:ind w:left="815" w:right="133" w:hanging="660"/>
              <w:rPr>
                <w:sz w:val="24"/>
              </w:rPr>
            </w:pPr>
            <w:r>
              <w:rPr>
                <w:sz w:val="24"/>
              </w:rPr>
              <w:t>exchange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normal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hours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full-time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worker.</w:t>
            </w:r>
          </w:p>
        </w:tc>
        <w:tc>
          <w:tcPr>
            <w:tcW w:w="1132" w:type="dxa"/>
          </w:tcPr>
          <w:p>
            <w:pPr>
              <w:pStyle w:val="11"/>
              <w:spacing w:before="8"/>
              <w:ind w:left="102" w:right="86"/>
              <w:jc w:val="center"/>
              <w:rPr>
                <w:sz w:val="24"/>
              </w:rPr>
            </w:pPr>
            <w:r>
              <w:rPr>
                <w:sz w:val="24"/>
              </w:rPr>
              <w:t>2094</w:t>
            </w:r>
          </w:p>
        </w:tc>
        <w:tc>
          <w:tcPr>
            <w:tcW w:w="1135" w:type="dxa"/>
          </w:tcPr>
          <w:p>
            <w:pPr>
              <w:pStyle w:val="11"/>
              <w:spacing w:before="8"/>
              <w:ind w:left="0" w:right="253"/>
              <w:jc w:val="right"/>
              <w:rPr>
                <w:sz w:val="24"/>
              </w:rPr>
            </w:pPr>
            <w:r>
              <w:rPr>
                <w:sz w:val="24"/>
              </w:rPr>
              <w:t>26999</w:t>
            </w:r>
          </w:p>
        </w:tc>
        <w:tc>
          <w:tcPr>
            <w:tcW w:w="1132" w:type="dxa"/>
          </w:tcPr>
          <w:p>
            <w:pPr>
              <w:pStyle w:val="11"/>
              <w:spacing w:before="8"/>
              <w:ind w:left="102" w:right="76"/>
              <w:jc w:val="center"/>
              <w:rPr>
                <w:sz w:val="24"/>
              </w:rPr>
            </w:pPr>
            <w:r>
              <w:rPr>
                <w:sz w:val="24"/>
              </w:rPr>
              <w:t>7117.7</w:t>
            </w:r>
          </w:p>
          <w:p>
            <w:pPr>
              <w:pStyle w:val="11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7" w:hRule="atLeast"/>
        </w:trPr>
        <w:tc>
          <w:tcPr>
            <w:tcW w:w="2701" w:type="dxa"/>
          </w:tcPr>
          <w:p>
            <w:pPr>
              <w:pStyle w:val="11"/>
              <w:spacing w:before="8"/>
              <w:ind w:left="129" w:right="118"/>
              <w:jc w:val="center"/>
              <w:rPr>
                <w:sz w:val="24"/>
              </w:rPr>
            </w:pPr>
            <w:r>
              <w:rPr>
                <w:sz w:val="24"/>
              </w:rPr>
              <w:t>NumCompaniesWorked</w:t>
            </w:r>
          </w:p>
        </w:tc>
        <w:tc>
          <w:tcPr>
            <w:tcW w:w="3684" w:type="dxa"/>
          </w:tcPr>
          <w:p>
            <w:pPr>
              <w:pStyle w:val="11"/>
              <w:spacing w:before="4" w:line="280" w:lineRule="atLeast"/>
              <w:ind w:left="486" w:right="71" w:firstLine="48"/>
              <w:rPr>
                <w:sz w:val="24"/>
              </w:rPr>
            </w:pPr>
            <w:r>
              <w:rPr>
                <w:sz w:val="24"/>
              </w:rPr>
              <w:t>Number of other companies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previously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worked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</w:tc>
        <w:tc>
          <w:tcPr>
            <w:tcW w:w="1132" w:type="dxa"/>
          </w:tcPr>
          <w:p>
            <w:pPr>
              <w:pStyle w:val="11"/>
              <w:spacing w:before="8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35" w:type="dxa"/>
          </w:tcPr>
          <w:p>
            <w:pPr>
              <w:pStyle w:val="11"/>
              <w:spacing w:before="8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132" w:type="dxa"/>
          </w:tcPr>
          <w:p>
            <w:pPr>
              <w:pStyle w:val="11"/>
              <w:spacing w:before="8"/>
              <w:ind w:left="102" w:right="76"/>
              <w:jc w:val="center"/>
              <w:rPr>
                <w:sz w:val="24"/>
              </w:rPr>
            </w:pPr>
            <w:r>
              <w:rPr>
                <w:sz w:val="24"/>
              </w:rPr>
              <w:t>2.49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</w:trPr>
        <w:tc>
          <w:tcPr>
            <w:tcW w:w="2701" w:type="dxa"/>
          </w:tcPr>
          <w:p>
            <w:pPr>
              <w:pStyle w:val="11"/>
              <w:spacing w:before="8"/>
              <w:ind w:left="129" w:right="120"/>
              <w:jc w:val="center"/>
              <w:rPr>
                <w:sz w:val="24"/>
              </w:rPr>
            </w:pPr>
            <w:r>
              <w:rPr>
                <w:sz w:val="24"/>
              </w:rPr>
              <w:t>PercentSalaryHike</w:t>
            </w:r>
          </w:p>
        </w:tc>
        <w:tc>
          <w:tcPr>
            <w:tcW w:w="3684" w:type="dxa"/>
          </w:tcPr>
          <w:p>
            <w:pPr>
              <w:pStyle w:val="11"/>
              <w:spacing w:before="8"/>
              <w:ind w:left="132" w:right="125"/>
              <w:jc w:val="center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salary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increased of</w:t>
            </w:r>
          </w:p>
          <w:p>
            <w:pPr>
              <w:pStyle w:val="11"/>
              <w:spacing w:before="17" w:line="264" w:lineRule="exact"/>
              <w:ind w:left="240" w:right="231"/>
              <w:jc w:val="center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percentage</w:t>
            </w:r>
          </w:p>
        </w:tc>
        <w:tc>
          <w:tcPr>
            <w:tcW w:w="1132" w:type="dxa"/>
          </w:tcPr>
          <w:p>
            <w:pPr>
              <w:pStyle w:val="11"/>
              <w:spacing w:before="8"/>
              <w:ind w:left="102" w:right="86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135" w:type="dxa"/>
          </w:tcPr>
          <w:p>
            <w:pPr>
              <w:pStyle w:val="11"/>
              <w:spacing w:before="8"/>
              <w:ind w:left="310" w:right="295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1132" w:type="dxa"/>
          </w:tcPr>
          <w:p>
            <w:pPr>
              <w:pStyle w:val="11"/>
              <w:spacing w:before="8"/>
              <w:ind w:left="102" w:right="76"/>
              <w:jc w:val="center"/>
              <w:rPr>
                <w:sz w:val="24"/>
              </w:rPr>
            </w:pPr>
            <w:r>
              <w:rPr>
                <w:sz w:val="24"/>
              </w:rPr>
              <w:t>3.65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</w:trPr>
        <w:tc>
          <w:tcPr>
            <w:tcW w:w="2701" w:type="dxa"/>
          </w:tcPr>
          <w:p>
            <w:pPr>
              <w:pStyle w:val="11"/>
              <w:spacing w:before="8"/>
              <w:ind w:left="129" w:right="119"/>
              <w:jc w:val="center"/>
              <w:rPr>
                <w:sz w:val="24"/>
              </w:rPr>
            </w:pPr>
            <w:r>
              <w:rPr>
                <w:sz w:val="24"/>
              </w:rPr>
              <w:t>PerformanceRating</w:t>
            </w:r>
          </w:p>
        </w:tc>
        <w:tc>
          <w:tcPr>
            <w:tcW w:w="3684" w:type="dxa"/>
          </w:tcPr>
          <w:p>
            <w:pPr>
              <w:pStyle w:val="11"/>
              <w:spacing w:before="8"/>
              <w:ind w:left="570"/>
              <w:rPr>
                <w:sz w:val="24"/>
              </w:rPr>
            </w:pPr>
            <w:r>
              <w:rPr>
                <w:sz w:val="24"/>
              </w:rPr>
              <w:t>Rating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means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gauging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>
            <w:pPr>
              <w:pStyle w:val="11"/>
              <w:spacing w:before="17" w:line="264" w:lineRule="exact"/>
              <w:ind w:left="489"/>
              <w:rPr>
                <w:sz w:val="24"/>
              </w:rPr>
            </w:pPr>
            <w:r>
              <w:rPr>
                <w:sz w:val="24"/>
              </w:rPr>
              <w:t>comparing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performance.</w:t>
            </w:r>
          </w:p>
        </w:tc>
        <w:tc>
          <w:tcPr>
            <w:tcW w:w="1132" w:type="dxa"/>
          </w:tcPr>
          <w:p>
            <w:pPr>
              <w:pStyle w:val="11"/>
              <w:spacing w:before="8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35" w:type="dxa"/>
          </w:tcPr>
          <w:p>
            <w:pPr>
              <w:pStyle w:val="11"/>
              <w:spacing w:before="8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132" w:type="dxa"/>
          </w:tcPr>
          <w:p>
            <w:pPr>
              <w:pStyle w:val="11"/>
              <w:spacing w:before="8"/>
              <w:ind w:left="102" w:right="76"/>
              <w:jc w:val="center"/>
              <w:rPr>
                <w:sz w:val="24"/>
              </w:rPr>
            </w:pPr>
            <w:r>
              <w:rPr>
                <w:sz w:val="24"/>
              </w:rPr>
              <w:t>0.36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7" w:hRule="atLeast"/>
        </w:trPr>
        <w:tc>
          <w:tcPr>
            <w:tcW w:w="2701" w:type="dxa"/>
          </w:tcPr>
          <w:p>
            <w:pPr>
              <w:pStyle w:val="11"/>
              <w:spacing w:before="8"/>
              <w:ind w:left="129" w:right="119"/>
              <w:jc w:val="center"/>
              <w:rPr>
                <w:sz w:val="24"/>
              </w:rPr>
            </w:pPr>
            <w:r>
              <w:rPr>
                <w:sz w:val="24"/>
              </w:rPr>
              <w:t>RelationshipSatisfaction</w:t>
            </w:r>
          </w:p>
        </w:tc>
        <w:tc>
          <w:tcPr>
            <w:tcW w:w="3684" w:type="dxa"/>
          </w:tcPr>
          <w:p>
            <w:pPr>
              <w:pStyle w:val="11"/>
              <w:spacing w:before="4" w:line="280" w:lineRule="atLeast"/>
              <w:ind w:right="147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satisfaction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Employer employee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relationship.</w:t>
            </w:r>
          </w:p>
        </w:tc>
        <w:tc>
          <w:tcPr>
            <w:tcW w:w="1132" w:type="dxa"/>
          </w:tcPr>
          <w:p>
            <w:pPr>
              <w:pStyle w:val="11"/>
              <w:spacing w:before="8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5" w:type="dxa"/>
          </w:tcPr>
          <w:p>
            <w:pPr>
              <w:pStyle w:val="11"/>
              <w:spacing w:before="8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132" w:type="dxa"/>
          </w:tcPr>
          <w:p>
            <w:pPr>
              <w:pStyle w:val="11"/>
              <w:spacing w:before="8"/>
              <w:ind w:left="102" w:right="76"/>
              <w:jc w:val="center"/>
              <w:rPr>
                <w:sz w:val="24"/>
              </w:rPr>
            </w:pPr>
            <w:r>
              <w:rPr>
                <w:sz w:val="24"/>
              </w:rPr>
              <w:t>1.08</w:t>
            </w:r>
          </w:p>
        </w:tc>
      </w:tr>
    </w:tbl>
    <w:p>
      <w:pPr>
        <w:pStyle w:val="7"/>
        <w:rPr>
          <w:sz w:val="20"/>
        </w:rPr>
      </w:pPr>
      <w:r>
        <w:pict>
          <v:shape id="_x0000_s1044" o:spid="_x0000_s1044" style="position:absolute;left:0pt;margin-left:26pt;margin-top:27.45pt;height:744.1pt;width:564.1pt;mso-position-horizontal-relative:page;mso-position-vertical-relative:page;z-index:-251651072;mso-width-relative:page;mso-height-relative:page;" fillcolor="#000000" filled="t" stroked="f" coordorigin="520,550" coordsize="11282,14882" path="m11774,624l11714,624,11714,640,11714,15344,609,15344,609,640,11714,640,11714,624,594,624,594,640,594,15344,594,15404,11774,15404,11774,15344,11774,624xm11802,550l11788,550,11788,610,11788,15418,580,15418,580,610,11788,610,11788,550,520,550,520,610,520,15418,520,15432,11802,15432,11802,15418,11802,550xe">
            <v:path arrowok="t"/>
            <v:fill on="t" focussize="0,0"/>
            <v:stroke on="f"/>
            <v:imagedata o:title=""/>
            <o:lock v:ext="edit"/>
          </v:shape>
        </w:pict>
      </w:r>
    </w:p>
    <w:p>
      <w:pPr>
        <w:pStyle w:val="7"/>
        <w:spacing w:before="6"/>
        <w:rPr>
          <w:sz w:val="19"/>
        </w:rPr>
      </w:pPr>
    </w:p>
    <w:p>
      <w:pPr>
        <w:pStyle w:val="7"/>
        <w:spacing w:before="90"/>
        <w:ind w:left="1180"/>
      </w:pPr>
      <w:r>
        <w:t>Table</w:t>
      </w:r>
      <w:r>
        <w:rPr>
          <w:spacing w:val="-2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numerical</w:t>
      </w:r>
      <w:r>
        <w:rPr>
          <w:spacing w:val="-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along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statistical</w:t>
      </w:r>
      <w:r>
        <w:rPr>
          <w:spacing w:val="-1"/>
        </w:rPr>
        <w:t xml:space="preserve"> </w:t>
      </w:r>
      <w:r>
        <w:t>parameters.</w:t>
      </w:r>
    </w:p>
    <w:p>
      <w:pPr>
        <w:spacing w:after="0"/>
        <w:sectPr>
          <w:pgSz w:w="12240" w:h="15840"/>
          <w:pgMar w:top="1500" w:right="880" w:bottom="1240" w:left="1040" w:header="0" w:footer="974" w:gutter="0"/>
          <w:cols w:space="720" w:num="1"/>
        </w:sectPr>
      </w:pPr>
    </w:p>
    <w:p>
      <w:pPr>
        <w:pStyle w:val="7"/>
        <w:spacing w:before="72"/>
        <w:ind w:left="850" w:right="1117"/>
        <w:jc w:val="center"/>
      </w:pPr>
      <w:r>
        <w:pict>
          <v:shape id="_x0000_s1045" o:spid="_x0000_s1045" style="position:absolute;left:0pt;margin-left:24.5pt;margin-top:25.75pt;height:744.1pt;width:564.1pt;mso-position-horizontal-relative:page;mso-position-vertical-relative:page;z-index:-251627520;mso-width-relative:page;mso-height-relative:page;" fillcolor="#000000" filled="t" stroked="f" coordorigin="490,516" coordsize="11282,14882" path="m11744,590l11684,590,11684,606,11684,15310,579,15310,579,606,11684,606,11684,590,564,590,564,606,564,15310,564,15370,11744,15370,11744,15310,11744,590xm11772,516l11758,516,11758,576,11758,15384,550,15384,550,576,11758,576,11758,516,490,516,490,576,490,15384,490,15398,11772,15398,11772,15384,11772,516xe">
            <v:path arrowok="t"/>
            <v:fill on="t" focussize="0,0"/>
            <v:stroke on="f"/>
            <v:imagedata o:title=""/>
            <o:lock v:ext="edit"/>
          </v:shape>
        </w:pict>
      </w:r>
      <w:r>
        <w:t>Table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Categorical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User</w:t>
      </w:r>
      <w:r>
        <w:rPr>
          <w:spacing w:val="-1"/>
        </w:rPr>
        <w:t xml:space="preserve"> </w:t>
      </w:r>
      <w:r>
        <w:t>Attrition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Model.</w:t>
      </w:r>
    </w:p>
    <w:p>
      <w:pPr>
        <w:pStyle w:val="7"/>
        <w:spacing w:before="9"/>
        <w:rPr>
          <w:sz w:val="26"/>
        </w:rPr>
      </w:pPr>
    </w:p>
    <w:tbl>
      <w:tblPr>
        <w:tblStyle w:val="6"/>
        <w:tblW w:w="0" w:type="auto"/>
        <w:tblInd w:w="12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22"/>
        <w:gridCol w:w="5504"/>
        <w:gridCol w:w="228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9" w:hRule="atLeast"/>
        </w:trPr>
        <w:tc>
          <w:tcPr>
            <w:tcW w:w="2122" w:type="dxa"/>
            <w:shd w:val="clear" w:color="auto" w:fill="C5D9EF"/>
          </w:tcPr>
          <w:p>
            <w:pPr>
              <w:pStyle w:val="11"/>
              <w:spacing w:before="143"/>
              <w:ind w:left="0" w:right="44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Feature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5504" w:type="dxa"/>
            <w:shd w:val="clear" w:color="auto" w:fill="C5D9EF"/>
          </w:tcPr>
          <w:p>
            <w:pPr>
              <w:pStyle w:val="11"/>
              <w:spacing w:before="143"/>
              <w:ind w:left="1788"/>
              <w:rPr>
                <w:b/>
                <w:sz w:val="24"/>
              </w:rPr>
            </w:pPr>
            <w:r>
              <w:rPr>
                <w:b/>
                <w:sz w:val="24"/>
              </w:rPr>
              <w:t>Feature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Description</w:t>
            </w:r>
          </w:p>
        </w:tc>
        <w:tc>
          <w:tcPr>
            <w:tcW w:w="2280" w:type="dxa"/>
            <w:shd w:val="clear" w:color="auto" w:fill="C5D9EF"/>
          </w:tcPr>
          <w:p>
            <w:pPr>
              <w:pStyle w:val="11"/>
              <w:spacing w:before="8"/>
              <w:ind w:left="713" w:firstLine="45"/>
              <w:rPr>
                <w:b/>
                <w:sz w:val="24"/>
              </w:rPr>
            </w:pPr>
            <w:r>
              <w:rPr>
                <w:b/>
                <w:sz w:val="24"/>
              </w:rPr>
              <w:t>Number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</w:p>
          <w:p>
            <w:pPr>
              <w:pStyle w:val="11"/>
              <w:spacing w:line="274" w:lineRule="exact"/>
              <w:ind w:left="946" w:hanging="233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Categorical</w:t>
            </w:r>
            <w:r>
              <w:rPr>
                <w:b/>
                <w:spacing w:val="1"/>
                <w:w w:val="90"/>
                <w:sz w:val="24"/>
              </w:rPr>
              <w:t xml:space="preserve"> </w:t>
            </w:r>
            <w:r>
              <w:rPr>
                <w:b/>
                <w:sz w:val="24"/>
              </w:rPr>
              <w:t>Values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73" w:hRule="atLeast"/>
        </w:trPr>
        <w:tc>
          <w:tcPr>
            <w:tcW w:w="2122" w:type="dxa"/>
          </w:tcPr>
          <w:p>
            <w:pPr>
              <w:pStyle w:val="11"/>
              <w:spacing w:before="5"/>
              <w:ind w:left="559"/>
              <w:rPr>
                <w:sz w:val="22"/>
              </w:rPr>
            </w:pPr>
            <w:r>
              <w:rPr>
                <w:sz w:val="22"/>
              </w:rPr>
              <w:t>Attrition</w:t>
            </w:r>
          </w:p>
        </w:tc>
        <w:tc>
          <w:tcPr>
            <w:tcW w:w="5504" w:type="dxa"/>
          </w:tcPr>
          <w:p>
            <w:pPr>
              <w:pStyle w:val="11"/>
              <w:ind w:left="931" w:right="659" w:hanging="310"/>
              <w:rPr>
                <w:sz w:val="24"/>
              </w:rPr>
            </w:pPr>
            <w:r>
              <w:rPr>
                <w:sz w:val="24"/>
              </w:rPr>
              <w:t>Attrition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business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describes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gradual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deliberate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reduction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staff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</w:p>
          <w:p>
            <w:pPr>
              <w:pStyle w:val="11"/>
              <w:spacing w:before="11"/>
              <w:ind w:left="919" w:right="475" w:firstLine="180"/>
              <w:rPr>
                <w:sz w:val="24"/>
              </w:rPr>
            </w:pPr>
            <w:r>
              <w:rPr>
                <w:sz w:val="24"/>
              </w:rPr>
              <w:t>that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occurs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employees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retire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resign,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[NOTE: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Variable]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(0=no,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1=yes)</w:t>
            </w:r>
          </w:p>
        </w:tc>
        <w:tc>
          <w:tcPr>
            <w:tcW w:w="2280" w:type="dxa"/>
          </w:tcPr>
          <w:p>
            <w:pPr>
              <w:pStyle w:val="11"/>
              <w:spacing w:before="10"/>
              <w:ind w:left="0"/>
              <w:rPr>
                <w:sz w:val="24"/>
              </w:rPr>
            </w:pPr>
          </w:p>
          <w:p>
            <w:pPr>
              <w:pStyle w:val="11"/>
              <w:ind w:left="0" w:right="1081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71" w:hRule="atLeast"/>
        </w:trPr>
        <w:tc>
          <w:tcPr>
            <w:tcW w:w="2122" w:type="dxa"/>
          </w:tcPr>
          <w:p>
            <w:pPr>
              <w:pStyle w:val="11"/>
              <w:spacing w:before="137"/>
              <w:ind w:left="0" w:right="448"/>
              <w:jc w:val="right"/>
              <w:rPr>
                <w:sz w:val="22"/>
              </w:rPr>
            </w:pPr>
            <w:r>
              <w:rPr>
                <w:sz w:val="22"/>
              </w:rPr>
              <w:t>BusinessTravel</w:t>
            </w:r>
          </w:p>
        </w:tc>
        <w:tc>
          <w:tcPr>
            <w:tcW w:w="5504" w:type="dxa"/>
          </w:tcPr>
          <w:p>
            <w:pPr>
              <w:pStyle w:val="11"/>
              <w:ind w:left="1834" w:right="476" w:hanging="1383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travel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undertaken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purposes,</w:t>
            </w:r>
          </w:p>
          <w:p>
            <w:pPr>
              <w:pStyle w:val="11"/>
              <w:spacing w:before="11"/>
              <w:ind w:left="578" w:right="404" w:firstLine="532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opposed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travel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(1=No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Travel,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2=Travel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Frequently,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3=Travel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Rarely)</w:t>
            </w:r>
          </w:p>
        </w:tc>
        <w:tc>
          <w:tcPr>
            <w:tcW w:w="2280" w:type="dxa"/>
          </w:tcPr>
          <w:p>
            <w:pPr>
              <w:pStyle w:val="11"/>
              <w:spacing w:before="13"/>
              <w:ind w:left="0" w:right="1081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</w:trPr>
        <w:tc>
          <w:tcPr>
            <w:tcW w:w="2122" w:type="dxa"/>
          </w:tcPr>
          <w:p>
            <w:pPr>
              <w:pStyle w:val="11"/>
              <w:spacing w:before="137"/>
              <w:ind w:left="432"/>
              <w:rPr>
                <w:sz w:val="22"/>
              </w:rPr>
            </w:pPr>
            <w:r>
              <w:rPr>
                <w:sz w:val="22"/>
              </w:rPr>
              <w:t>Department</w:t>
            </w:r>
          </w:p>
        </w:tc>
        <w:tc>
          <w:tcPr>
            <w:tcW w:w="5504" w:type="dxa"/>
          </w:tcPr>
          <w:p>
            <w:pPr>
              <w:pStyle w:val="11"/>
              <w:spacing w:before="4" w:line="280" w:lineRule="atLeast"/>
              <w:ind w:left="119" w:right="180" w:firstLine="196"/>
              <w:rPr>
                <w:sz w:val="24"/>
              </w:rPr>
            </w:pPr>
            <w:r>
              <w:rPr>
                <w:sz w:val="24"/>
              </w:rPr>
              <w:t>Consists three departments that contribute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company's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overall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mission.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(1=HR,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2=R&amp;D,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3=Sales)</w:t>
            </w:r>
          </w:p>
        </w:tc>
        <w:tc>
          <w:tcPr>
            <w:tcW w:w="2280" w:type="dxa"/>
          </w:tcPr>
          <w:p>
            <w:pPr>
              <w:pStyle w:val="11"/>
              <w:spacing w:before="13"/>
              <w:ind w:left="0" w:right="1110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8" w:hRule="atLeast"/>
        </w:trPr>
        <w:tc>
          <w:tcPr>
            <w:tcW w:w="2122" w:type="dxa"/>
          </w:tcPr>
          <w:p>
            <w:pPr>
              <w:pStyle w:val="11"/>
              <w:spacing w:before="140"/>
              <w:ind w:left="0" w:right="452"/>
              <w:jc w:val="right"/>
              <w:rPr>
                <w:sz w:val="22"/>
              </w:rPr>
            </w:pPr>
            <w:r>
              <w:rPr>
                <w:sz w:val="22"/>
              </w:rPr>
              <w:t>EducationField</w:t>
            </w:r>
          </w:p>
        </w:tc>
        <w:tc>
          <w:tcPr>
            <w:tcW w:w="5504" w:type="dxa"/>
          </w:tcPr>
          <w:p>
            <w:pPr>
              <w:pStyle w:val="11"/>
              <w:ind w:left="129" w:right="733" w:firstLine="4"/>
              <w:rPr>
                <w:sz w:val="24"/>
              </w:rPr>
            </w:pPr>
            <w:r>
              <w:rPr>
                <w:sz w:val="24"/>
              </w:rPr>
              <w:t>Education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employees(1=HR, 2=Life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Sciences, 3=Marketing, 4=Medical Sciences,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5=others,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Technical)</w:t>
            </w:r>
          </w:p>
        </w:tc>
        <w:tc>
          <w:tcPr>
            <w:tcW w:w="2280" w:type="dxa"/>
          </w:tcPr>
          <w:p>
            <w:pPr>
              <w:pStyle w:val="11"/>
              <w:spacing w:before="15"/>
              <w:ind w:left="0" w:right="1138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7" w:hRule="atLeast"/>
        </w:trPr>
        <w:tc>
          <w:tcPr>
            <w:tcW w:w="2122" w:type="dxa"/>
          </w:tcPr>
          <w:p>
            <w:pPr>
              <w:pStyle w:val="11"/>
              <w:spacing w:before="140"/>
              <w:ind w:left="669"/>
              <w:rPr>
                <w:sz w:val="22"/>
              </w:rPr>
            </w:pPr>
            <w:r>
              <w:rPr>
                <w:sz w:val="22"/>
              </w:rPr>
              <w:t>Gender</w:t>
            </w:r>
          </w:p>
        </w:tc>
        <w:tc>
          <w:tcPr>
            <w:tcW w:w="5504" w:type="dxa"/>
          </w:tcPr>
          <w:p>
            <w:pPr>
              <w:pStyle w:val="11"/>
              <w:spacing w:before="11"/>
              <w:ind w:left="206"/>
              <w:rPr>
                <w:sz w:val="24"/>
              </w:rPr>
            </w:pPr>
            <w:r>
              <w:rPr>
                <w:sz w:val="24"/>
              </w:rPr>
              <w:t>Gender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(1=Female,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2=Male)</w:t>
            </w:r>
          </w:p>
        </w:tc>
        <w:tc>
          <w:tcPr>
            <w:tcW w:w="2280" w:type="dxa"/>
          </w:tcPr>
          <w:p>
            <w:pPr>
              <w:pStyle w:val="11"/>
              <w:spacing w:before="15"/>
              <w:ind w:left="0" w:right="1138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3" w:hRule="atLeast"/>
        </w:trPr>
        <w:tc>
          <w:tcPr>
            <w:tcW w:w="2122" w:type="dxa"/>
          </w:tcPr>
          <w:p>
            <w:pPr>
              <w:pStyle w:val="11"/>
              <w:spacing w:before="137"/>
              <w:ind w:left="612"/>
              <w:rPr>
                <w:sz w:val="22"/>
              </w:rPr>
            </w:pPr>
            <w:r>
              <w:rPr>
                <w:sz w:val="22"/>
              </w:rPr>
              <w:t>JobRole</w:t>
            </w:r>
          </w:p>
        </w:tc>
        <w:tc>
          <w:tcPr>
            <w:tcW w:w="5504" w:type="dxa"/>
          </w:tcPr>
          <w:p>
            <w:pPr>
              <w:pStyle w:val="11"/>
              <w:ind w:left="206" w:right="296"/>
              <w:rPr>
                <w:sz w:val="24"/>
              </w:rPr>
            </w:pPr>
            <w:r>
              <w:rPr>
                <w:sz w:val="24"/>
              </w:rPr>
              <w:t>These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refer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activities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employee will perform. (1=HC Rep, 2=HR, 3=Lab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Technician, 4=manager, 5= Managing Director, 6=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Research Director, 7= Research Scientist, 8=sales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Executive,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9=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Representative)</w:t>
            </w:r>
          </w:p>
        </w:tc>
        <w:tc>
          <w:tcPr>
            <w:tcW w:w="2280" w:type="dxa"/>
          </w:tcPr>
          <w:p>
            <w:pPr>
              <w:pStyle w:val="11"/>
              <w:spacing w:before="13"/>
              <w:ind w:left="0" w:right="1138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7" w:hRule="atLeast"/>
        </w:trPr>
        <w:tc>
          <w:tcPr>
            <w:tcW w:w="2122" w:type="dxa"/>
          </w:tcPr>
          <w:p>
            <w:pPr>
              <w:pStyle w:val="11"/>
              <w:spacing w:before="142"/>
              <w:ind w:left="0" w:right="508"/>
              <w:jc w:val="right"/>
              <w:rPr>
                <w:sz w:val="22"/>
              </w:rPr>
            </w:pPr>
            <w:r>
              <w:rPr>
                <w:sz w:val="22"/>
              </w:rPr>
              <w:t>MaritalStatus</w:t>
            </w:r>
          </w:p>
        </w:tc>
        <w:tc>
          <w:tcPr>
            <w:tcW w:w="5504" w:type="dxa"/>
          </w:tcPr>
          <w:p>
            <w:pPr>
              <w:pStyle w:val="11"/>
              <w:spacing w:before="6"/>
              <w:ind w:left="620" w:right="586"/>
              <w:jc w:val="center"/>
              <w:rPr>
                <w:sz w:val="24"/>
              </w:rPr>
            </w:pPr>
            <w:r>
              <w:rPr>
                <w:sz w:val="24"/>
              </w:rPr>
              <w:t>Marital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(1=divorced,</w:t>
            </w:r>
          </w:p>
          <w:p>
            <w:pPr>
              <w:pStyle w:val="11"/>
              <w:spacing w:before="14" w:line="271" w:lineRule="exact"/>
              <w:ind w:left="1767" w:right="586"/>
              <w:jc w:val="center"/>
              <w:rPr>
                <w:sz w:val="24"/>
              </w:rPr>
            </w:pPr>
            <w:r>
              <w:rPr>
                <w:sz w:val="24"/>
              </w:rPr>
              <w:t>2=married,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3=single)</w:t>
            </w:r>
          </w:p>
        </w:tc>
        <w:tc>
          <w:tcPr>
            <w:tcW w:w="2280" w:type="dxa"/>
          </w:tcPr>
          <w:p>
            <w:pPr>
              <w:pStyle w:val="11"/>
              <w:spacing w:before="15"/>
              <w:ind w:left="0" w:right="1165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</w:trPr>
        <w:tc>
          <w:tcPr>
            <w:tcW w:w="2122" w:type="dxa"/>
          </w:tcPr>
          <w:p>
            <w:pPr>
              <w:pStyle w:val="11"/>
              <w:spacing w:before="137"/>
              <w:ind w:left="669"/>
              <w:rPr>
                <w:sz w:val="22"/>
              </w:rPr>
            </w:pPr>
            <w:r>
              <w:rPr>
                <w:sz w:val="22"/>
              </w:rPr>
              <w:t>Over18</w:t>
            </w:r>
          </w:p>
        </w:tc>
        <w:tc>
          <w:tcPr>
            <w:tcW w:w="5504" w:type="dxa"/>
          </w:tcPr>
          <w:p>
            <w:pPr>
              <w:pStyle w:val="11"/>
              <w:spacing w:before="8"/>
              <w:ind w:left="606" w:right="586"/>
              <w:jc w:val="center"/>
              <w:rPr>
                <w:sz w:val="24"/>
              </w:rPr>
            </w:pPr>
            <w:r>
              <w:rPr>
                <w:sz w:val="24"/>
              </w:rPr>
              <w:t>(1=Yes,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2=No)</w:t>
            </w:r>
          </w:p>
        </w:tc>
        <w:tc>
          <w:tcPr>
            <w:tcW w:w="2280" w:type="dxa"/>
          </w:tcPr>
          <w:p>
            <w:pPr>
              <w:pStyle w:val="11"/>
              <w:spacing w:before="13"/>
              <w:ind w:left="0" w:right="1165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7" w:hRule="atLeast"/>
        </w:trPr>
        <w:tc>
          <w:tcPr>
            <w:tcW w:w="2122" w:type="dxa"/>
          </w:tcPr>
          <w:p>
            <w:pPr>
              <w:pStyle w:val="11"/>
              <w:spacing w:before="140"/>
              <w:ind w:left="557"/>
              <w:rPr>
                <w:sz w:val="22"/>
              </w:rPr>
            </w:pPr>
            <w:r>
              <w:rPr>
                <w:sz w:val="22"/>
              </w:rPr>
              <w:t>Overtime</w:t>
            </w:r>
          </w:p>
        </w:tc>
        <w:tc>
          <w:tcPr>
            <w:tcW w:w="5504" w:type="dxa"/>
          </w:tcPr>
          <w:p>
            <w:pPr>
              <w:pStyle w:val="11"/>
              <w:spacing w:before="11"/>
              <w:ind w:left="605" w:right="586"/>
              <w:jc w:val="center"/>
              <w:rPr>
                <w:sz w:val="24"/>
              </w:rPr>
            </w:pPr>
            <w:r>
              <w:rPr>
                <w:sz w:val="24"/>
              </w:rPr>
              <w:t>(1=No,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2=Yes)</w:t>
            </w:r>
          </w:p>
        </w:tc>
        <w:tc>
          <w:tcPr>
            <w:tcW w:w="2280" w:type="dxa"/>
          </w:tcPr>
          <w:p>
            <w:pPr>
              <w:pStyle w:val="11"/>
              <w:spacing w:before="15"/>
              <w:ind w:left="0" w:right="1165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</w:tr>
    </w:tbl>
    <w:p>
      <w:pPr>
        <w:pStyle w:val="7"/>
        <w:rPr>
          <w:sz w:val="26"/>
        </w:rPr>
      </w:pPr>
    </w:p>
    <w:p>
      <w:pPr>
        <w:pStyle w:val="7"/>
        <w:rPr>
          <w:sz w:val="30"/>
        </w:rPr>
      </w:pPr>
    </w:p>
    <w:p>
      <w:pPr>
        <w:pStyle w:val="7"/>
        <w:ind w:left="936" w:right="1117"/>
        <w:jc w:val="center"/>
      </w:pPr>
      <w:r>
        <w:t>Table</w:t>
      </w:r>
      <w:r>
        <w:rPr>
          <w:spacing w:val="-7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Shows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categorical</w:t>
      </w:r>
      <w:r>
        <w:rPr>
          <w:spacing w:val="-3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along</w:t>
      </w:r>
      <w:r>
        <w:rPr>
          <w:spacing w:val="-6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categories.</w:t>
      </w:r>
    </w:p>
    <w:p>
      <w:pPr>
        <w:spacing w:after="0"/>
        <w:jc w:val="center"/>
        <w:sectPr>
          <w:pgSz w:w="12240" w:h="15840"/>
          <w:pgMar w:top="1420" w:right="880" w:bottom="1240" w:left="1040" w:header="0" w:footer="974" w:gutter="0"/>
          <w:cols w:space="720" w:num="1"/>
        </w:sectPr>
      </w:pPr>
    </w:p>
    <w:p>
      <w:pPr>
        <w:pStyle w:val="7"/>
        <w:spacing w:before="7"/>
        <w:rPr>
          <w:sz w:val="10"/>
        </w:rPr>
      </w:pPr>
      <w:r>
        <w:pict>
          <v:group id="_x0000_s1046" o:spid="_x0000_s1046" o:spt="203" style="position:absolute;left:0pt;margin-left:25pt;margin-top:27.25pt;height:744.1pt;width:564.1pt;mso-position-horizontal-relative:page;mso-position-vertical-relative:page;z-index:-251650048;mso-width-relative:page;mso-height-relative:page;" coordorigin="500,546" coordsize="11282,14882">
            <o:lock v:ext="edit"/>
            <v:shape id="_x0000_s1047" o:spid="_x0000_s1047" style="position:absolute;left:500;top:546;height:14882;width:11282;" fillcolor="#000000" filled="t" stroked="f" coordorigin="500,546" coordsize="11282,14882" path="m11754,620l11694,620,11694,636,11694,15340,589,15340,589,636,11694,636,11694,620,574,620,574,636,574,15340,574,15400,11754,15400,11754,15340,11754,620xm11782,546l11768,546,11768,606,11768,15414,560,15414,560,606,11768,606,11768,546,500,546,500,606,500,15414,500,15428,11782,15428,11782,15414,11782,546xe">
              <v:path arrowok="t"/>
              <v:fill on="t" focussize="0,0"/>
              <v:stroke on="f"/>
              <v:imagedata o:title=""/>
              <o:lock v:ext="edit"/>
            </v:shape>
            <v:shape id="_x0000_s1048" o:spid="_x0000_s1048" o:spt="75" type="#_x0000_t75" style="position:absolute;left:1947;top:4426;height:2076;width:9065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049" o:spid="_x0000_s1049" o:spt="75" type="#_x0000_t75" style="position:absolute;left:1160;top:9837;height:2423;width:9360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</v:group>
        </w:pict>
      </w:r>
    </w:p>
    <w:p>
      <w:pPr>
        <w:pStyle w:val="3"/>
        <w:spacing w:before="90"/>
        <w:ind w:left="3165"/>
      </w:pPr>
      <w:r>
        <w:t>CHAPTER</w:t>
      </w:r>
      <w:r>
        <w:rPr>
          <w:spacing w:val="-8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IMPLEMENTATION</w:t>
      </w:r>
    </w:p>
    <w:p>
      <w:pPr>
        <w:pStyle w:val="10"/>
        <w:numPr>
          <w:ilvl w:val="1"/>
          <w:numId w:val="4"/>
        </w:numPr>
        <w:tabs>
          <w:tab w:val="left" w:pos="2777"/>
        </w:tabs>
        <w:spacing w:before="110" w:after="0" w:line="240" w:lineRule="auto"/>
        <w:ind w:left="2777" w:right="0" w:hanging="421"/>
        <w:jc w:val="left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EXPLORATION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PROCESSING</w:t>
      </w:r>
    </w:p>
    <w:p>
      <w:pPr>
        <w:pStyle w:val="7"/>
        <w:rPr>
          <w:b/>
          <w:sz w:val="30"/>
        </w:rPr>
      </w:pPr>
    </w:p>
    <w:p>
      <w:pPr>
        <w:pStyle w:val="4"/>
        <w:spacing w:before="196"/>
        <w:ind w:left="515"/>
      </w:pPr>
      <w:r>
        <w:t>Compute</w:t>
      </w:r>
      <w:r>
        <w:rPr>
          <w:spacing w:val="-5"/>
        </w:rPr>
        <w:t xml:space="preserve"> </w:t>
      </w:r>
      <w:r>
        <w:t>Size:</w:t>
      </w:r>
    </w:p>
    <w:p>
      <w:pPr>
        <w:pStyle w:val="7"/>
        <w:spacing w:before="189"/>
        <w:ind w:left="515" w:right="745"/>
      </w:pPr>
      <w:r>
        <w:t>In</w:t>
      </w:r>
      <w:r>
        <w:rPr>
          <w:spacing w:val="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step, we</w:t>
      </w:r>
      <w:r>
        <w:rPr>
          <w:spacing w:val="-2"/>
        </w:rPr>
        <w:t xml:space="preserve"> </w:t>
      </w:r>
      <w:r>
        <w:t>try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the dataset's size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at a glance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computing</w:t>
      </w:r>
      <w:r>
        <w:rPr>
          <w:spacing w:val="-3"/>
        </w:rPr>
        <w:t xml:space="preserve"> </w:t>
      </w:r>
      <w:r>
        <w:t>it’s</w:t>
      </w:r>
      <w:r>
        <w:rPr>
          <w:spacing w:val="-57"/>
        </w:rPr>
        <w:t xml:space="preserve"> </w:t>
      </w:r>
      <w:r>
        <w:t>size.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36"/>
        </w:rPr>
      </w:pPr>
    </w:p>
    <w:p>
      <w:pPr>
        <w:pStyle w:val="7"/>
        <w:spacing w:before="1"/>
        <w:ind w:left="825" w:right="1117"/>
        <w:jc w:val="center"/>
      </w:pPr>
      <w:r>
        <w:t>Fig.3.1.1</w:t>
      </w:r>
      <w:r>
        <w:rPr>
          <w:spacing w:val="-2"/>
        </w:rPr>
        <w:t xml:space="preserve"> </w:t>
      </w:r>
      <w:r>
        <w:t>Compute</w:t>
      </w:r>
      <w:r>
        <w:rPr>
          <w:spacing w:val="-3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Dataset.</w:t>
      </w:r>
    </w:p>
    <w:p>
      <w:pPr>
        <w:pStyle w:val="7"/>
        <w:rPr>
          <w:sz w:val="26"/>
        </w:rPr>
      </w:pPr>
    </w:p>
    <w:p>
      <w:pPr>
        <w:pStyle w:val="7"/>
        <w:spacing w:before="1"/>
        <w:ind w:left="515" w:right="925"/>
      </w:pPr>
      <w:r>
        <w:t>The code reveals that the "employee_data" DataFrame contains 1,470 rows and 35 columns,</w:t>
      </w:r>
      <w:r>
        <w:rPr>
          <w:spacing w:val="-57"/>
        </w:rPr>
        <w:t xml:space="preserve"> </w:t>
      </w:r>
      <w:r>
        <w:t>providing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quick overview of</w:t>
      </w:r>
      <w:r>
        <w:rPr>
          <w:spacing w:val="-2"/>
        </w:rPr>
        <w:t xml:space="preserve"> </w:t>
      </w:r>
      <w:r>
        <w:t>its size</w:t>
      </w:r>
      <w:r>
        <w:rPr>
          <w:spacing w:val="-1"/>
        </w:rPr>
        <w:t xml:space="preserve"> </w:t>
      </w:r>
      <w:r>
        <w:t>and structure.</w:t>
      </w:r>
    </w:p>
    <w:p>
      <w:pPr>
        <w:pStyle w:val="7"/>
        <w:spacing w:before="5"/>
      </w:pPr>
    </w:p>
    <w:p>
      <w:pPr>
        <w:pStyle w:val="4"/>
        <w:ind w:left="515"/>
      </w:pPr>
      <w:r>
        <w:t>Drop</w:t>
      </w:r>
      <w:r>
        <w:rPr>
          <w:spacing w:val="-3"/>
        </w:rPr>
        <w:t xml:space="preserve"> </w:t>
      </w:r>
      <w:r>
        <w:t>Columns:</w:t>
      </w:r>
    </w:p>
    <w:p>
      <w:pPr>
        <w:pStyle w:val="7"/>
        <w:spacing w:before="190"/>
        <w:ind w:left="515" w:right="884"/>
        <w:jc w:val="both"/>
      </w:pPr>
      <w:r>
        <w:t>In this step, we notice that 'EmployeeCount', 'Over18', 'StandardHours' have only one unique</w:t>
      </w:r>
      <w:r>
        <w:rPr>
          <w:spacing w:val="-57"/>
        </w:rPr>
        <w:t xml:space="preserve"> </w:t>
      </w:r>
      <w:r>
        <w:t>values and 'EmployeeNumber' has 1470 unique values. These features aren't useful for us, so</w:t>
      </w:r>
      <w:r>
        <w:rPr>
          <w:spacing w:val="-58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 drop those</w:t>
      </w:r>
      <w:r>
        <w:rPr>
          <w:spacing w:val="-1"/>
        </w:rPr>
        <w:t xml:space="preserve"> </w:t>
      </w:r>
      <w:r>
        <w:t>columns.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7"/>
        <w:rPr>
          <w:sz w:val="28"/>
        </w:rPr>
      </w:pPr>
    </w:p>
    <w:p>
      <w:pPr>
        <w:pStyle w:val="7"/>
        <w:ind w:left="1247" w:right="860"/>
        <w:jc w:val="center"/>
      </w:pPr>
      <w:r>
        <w:t>Fig.3.1.2</w:t>
      </w:r>
      <w:r>
        <w:rPr>
          <w:spacing w:val="-1"/>
        </w:rPr>
        <w:t xml:space="preserve"> </w:t>
      </w:r>
      <w:r>
        <w:t>Compute</w:t>
      </w:r>
      <w:r>
        <w:rPr>
          <w:spacing w:val="-2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dropping</w:t>
      </w:r>
      <w:r>
        <w:rPr>
          <w:spacing w:val="-4"/>
        </w:rPr>
        <w:t xml:space="preserve"> </w:t>
      </w:r>
      <w:r>
        <w:t>columns.</w:t>
      </w:r>
    </w:p>
    <w:p>
      <w:pPr>
        <w:pStyle w:val="7"/>
        <w:spacing w:before="1"/>
        <w:rPr>
          <w:sz w:val="26"/>
        </w:rPr>
      </w:pPr>
    </w:p>
    <w:p>
      <w:pPr>
        <w:pStyle w:val="7"/>
        <w:ind w:left="515" w:right="1152"/>
      </w:pPr>
      <w:r>
        <w:t>The code reveals that the "employee_data" DataFrame now contains 1,470 rows and 31</w:t>
      </w:r>
      <w:r>
        <w:rPr>
          <w:spacing w:val="1"/>
        </w:rPr>
        <w:t xml:space="preserve"> </w:t>
      </w:r>
      <w:r>
        <w:t>columns,</w:t>
      </w:r>
      <w:r>
        <w:rPr>
          <w:spacing w:val="-1"/>
        </w:rPr>
        <w:t xml:space="preserve"> </w:t>
      </w:r>
      <w:r>
        <w:t>providing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quick</w:t>
      </w:r>
      <w:r>
        <w:rPr>
          <w:spacing w:val="-1"/>
        </w:rPr>
        <w:t xml:space="preserve"> </w:t>
      </w:r>
      <w:r>
        <w:t>overview</w:t>
      </w:r>
      <w:r>
        <w:rPr>
          <w:spacing w:val="-1"/>
        </w:rPr>
        <w:t xml:space="preserve"> </w:t>
      </w:r>
      <w:r>
        <w:t>of its</w:t>
      </w:r>
      <w:r>
        <w:rPr>
          <w:spacing w:val="-1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structure after dropping</w:t>
      </w:r>
      <w:r>
        <w:rPr>
          <w:spacing w:val="-1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columns.</w:t>
      </w:r>
    </w:p>
    <w:p>
      <w:pPr>
        <w:spacing w:after="0"/>
        <w:sectPr>
          <w:pgSz w:w="12240" w:h="15840"/>
          <w:pgMar w:top="1500" w:right="880" w:bottom="1240" w:left="1040" w:header="0" w:footer="974" w:gutter="0"/>
          <w:cols w:space="720" w:num="1"/>
        </w:sectPr>
      </w:pPr>
    </w:p>
    <w:p>
      <w:pPr>
        <w:pStyle w:val="3"/>
        <w:numPr>
          <w:ilvl w:val="1"/>
          <w:numId w:val="4"/>
        </w:numPr>
        <w:tabs>
          <w:tab w:val="left" w:pos="3826"/>
        </w:tabs>
        <w:spacing w:before="108" w:after="0" w:line="240" w:lineRule="auto"/>
        <w:ind w:left="3825" w:right="0" w:hanging="418"/>
        <w:jc w:val="left"/>
      </w:pPr>
      <w:r>
        <w:t>DATA</w:t>
      </w:r>
      <w:r>
        <w:rPr>
          <w:spacing w:val="-3"/>
        </w:rPr>
        <w:t xml:space="preserve"> </w:t>
      </w:r>
      <w:r>
        <w:t>VISUALIZATION</w:t>
      </w:r>
    </w:p>
    <w:p>
      <w:pPr>
        <w:pStyle w:val="7"/>
        <w:spacing w:before="9"/>
        <w:rPr>
          <w:b/>
          <w:sz w:val="39"/>
        </w:rPr>
      </w:pPr>
    </w:p>
    <w:p>
      <w:pPr>
        <w:pStyle w:val="7"/>
        <w:spacing w:line="360" w:lineRule="auto"/>
        <w:ind w:left="460" w:right="431"/>
        <w:jc w:val="both"/>
      </w:pPr>
      <w:r>
        <w:t>By analyzing employee data, we can identify factors that contribute to employee attrition, such as</w:t>
      </w:r>
      <w:r>
        <w:rPr>
          <w:spacing w:val="-57"/>
        </w:rPr>
        <w:t xml:space="preserve"> </w:t>
      </w:r>
      <w:r>
        <w:t>job satisfaction, compensation, and work-life balance. This information can be used to develop</w:t>
      </w:r>
      <w:r>
        <w:rPr>
          <w:spacing w:val="1"/>
        </w:rPr>
        <w:t xml:space="preserve"> </w:t>
      </w:r>
      <w:r>
        <w:t>strategies to retain top talent and reduce turnover rates. HR analytics can help identify high-</w:t>
      </w:r>
      <w:r>
        <w:rPr>
          <w:spacing w:val="1"/>
        </w:rPr>
        <w:t xml:space="preserve"> </w:t>
      </w:r>
      <w:r>
        <w:t>performing employees by analyzing data related to performance metrics, such as productivity,</w:t>
      </w:r>
      <w:r>
        <w:rPr>
          <w:spacing w:val="1"/>
        </w:rPr>
        <w:t xml:space="preserve"> </w:t>
      </w:r>
      <w:r>
        <w:t>quality, and customer satisfaction. This information can be used to develop strategies to retain top</w:t>
      </w:r>
      <w:r>
        <w:rPr>
          <w:spacing w:val="-57"/>
        </w:rPr>
        <w:t xml:space="preserve"> </w:t>
      </w:r>
      <w:r>
        <w:t>talent</w:t>
      </w:r>
      <w:r>
        <w:rPr>
          <w:spacing w:val="-1"/>
        </w:rPr>
        <w:t xml:space="preserve"> </w:t>
      </w:r>
      <w:r>
        <w:t>and improve</w:t>
      </w:r>
      <w:r>
        <w:rPr>
          <w:spacing w:val="-2"/>
        </w:rPr>
        <w:t xml:space="preserve"> </w:t>
      </w:r>
      <w:r>
        <w:t>overall organizational</w:t>
      </w:r>
      <w:r>
        <w:rPr>
          <w:spacing w:val="1"/>
        </w:rPr>
        <w:t xml:space="preserve"> </w:t>
      </w:r>
      <w:r>
        <w:t>performance.</w:t>
      </w:r>
    </w:p>
    <w:p>
      <w:pPr>
        <w:pStyle w:val="7"/>
        <w:spacing w:before="6"/>
      </w:pPr>
    </w:p>
    <w:p>
      <w:pPr>
        <w:pStyle w:val="10"/>
        <w:numPr>
          <w:ilvl w:val="0"/>
          <w:numId w:val="5"/>
        </w:numPr>
        <w:tabs>
          <w:tab w:val="left" w:pos="715"/>
        </w:tabs>
        <w:spacing w:before="1" w:after="0" w:line="240" w:lineRule="auto"/>
        <w:ind w:left="714" w:right="0" w:hanging="269"/>
        <w:jc w:val="both"/>
        <w:rPr>
          <w:rFonts w:ascii="Segoe UI"/>
          <w:sz w:val="24"/>
        </w:rPr>
      </w:pPr>
      <w:r>
        <w:rPr>
          <w:rFonts w:ascii="Segoe UI"/>
          <w:sz w:val="24"/>
        </w:rPr>
        <w:t>VISUALIZING</w:t>
      </w:r>
      <w:r>
        <w:rPr>
          <w:rFonts w:ascii="Segoe UI"/>
          <w:spacing w:val="-4"/>
          <w:sz w:val="24"/>
        </w:rPr>
        <w:t xml:space="preserve"> </w:t>
      </w:r>
      <w:r>
        <w:rPr>
          <w:rFonts w:ascii="Segoe UI"/>
          <w:sz w:val="24"/>
        </w:rPr>
        <w:t>THE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EMPLOYEE</w:t>
      </w:r>
      <w:r>
        <w:rPr>
          <w:rFonts w:ascii="Segoe UI"/>
          <w:spacing w:val="-2"/>
          <w:sz w:val="24"/>
        </w:rPr>
        <w:t xml:space="preserve"> </w:t>
      </w:r>
      <w:r>
        <w:rPr>
          <w:rFonts w:ascii="Segoe UI"/>
          <w:sz w:val="24"/>
        </w:rPr>
        <w:t>ATTRITION</w:t>
      </w:r>
      <w:r>
        <w:rPr>
          <w:rFonts w:ascii="Segoe UI"/>
          <w:spacing w:val="-2"/>
          <w:sz w:val="24"/>
        </w:rPr>
        <w:t xml:space="preserve"> </w:t>
      </w:r>
      <w:r>
        <w:rPr>
          <w:rFonts w:ascii="Segoe UI"/>
          <w:sz w:val="24"/>
        </w:rPr>
        <w:t>RATE.</w:t>
      </w: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spacing w:before="9"/>
        <w:rPr>
          <w:rFonts w:ascii="Segoe UI"/>
          <w:sz w:val="19"/>
        </w:rPr>
      </w:pPr>
    </w:p>
    <w:p>
      <w:pPr>
        <w:spacing w:after="0"/>
        <w:rPr>
          <w:rFonts w:ascii="Segoe UI"/>
          <w:sz w:val="19"/>
        </w:rPr>
        <w:sectPr>
          <w:pgSz w:w="12240" w:h="15840"/>
          <w:pgMar w:top="1500" w:right="880" w:bottom="1240" w:left="1040" w:header="0" w:footer="974" w:gutter="0"/>
          <w:cols w:space="720" w:num="1"/>
        </w:sectPr>
      </w:pPr>
    </w:p>
    <w:p>
      <w:pPr>
        <w:pStyle w:val="7"/>
        <w:rPr>
          <w:rFonts w:ascii="Segoe UI"/>
          <w:sz w:val="30"/>
        </w:rPr>
      </w:pPr>
    </w:p>
    <w:p>
      <w:pPr>
        <w:pStyle w:val="3"/>
        <w:spacing w:before="204"/>
        <w:ind w:left="378"/>
      </w:pPr>
      <w:r>
        <w:rPr>
          <w:color w:val="008000"/>
        </w:rPr>
        <w:t>Inference:</w:t>
      </w:r>
    </w:p>
    <w:p>
      <w:pPr>
        <w:pStyle w:val="7"/>
        <w:spacing w:before="90"/>
        <w:ind w:left="378"/>
      </w:pPr>
      <w:r>
        <w:br w:type="column"/>
      </w:r>
      <w:r>
        <w:t>Fig.3.2.1:</w:t>
      </w:r>
      <w:r>
        <w:rPr>
          <w:spacing w:val="-2"/>
        </w:rPr>
        <w:t xml:space="preserve"> </w:t>
      </w:r>
      <w:r>
        <w:t>Visualizing</w:t>
      </w:r>
      <w:r>
        <w:rPr>
          <w:spacing w:val="-4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Attrition</w:t>
      </w:r>
      <w:r>
        <w:rPr>
          <w:spacing w:val="-2"/>
        </w:rPr>
        <w:t xml:space="preserve"> </w:t>
      </w:r>
      <w:r>
        <w:t>Rate.</w:t>
      </w:r>
    </w:p>
    <w:p>
      <w:pPr>
        <w:spacing w:after="0"/>
        <w:sectPr>
          <w:type w:val="continuous"/>
          <w:pgSz w:w="12240" w:h="15840"/>
          <w:pgMar w:top="1360" w:right="880" w:bottom="1160" w:left="1040" w:header="720" w:footer="720" w:gutter="0"/>
          <w:cols w:equalWidth="0" w:num="2">
            <w:col w:w="1647" w:space="493"/>
            <w:col w:w="8180"/>
          </w:cols>
        </w:sectPr>
      </w:pPr>
    </w:p>
    <w:p>
      <w:pPr>
        <w:pStyle w:val="7"/>
        <w:spacing w:before="3"/>
        <w:rPr>
          <w:sz w:val="16"/>
        </w:rPr>
      </w:pPr>
      <w:r>
        <w:pict>
          <v:group id="_x0000_s1050" o:spid="_x0000_s1050" o:spt="203" style="position:absolute;left:0pt;margin-left:26.5pt;margin-top:27.25pt;height:744.1pt;width:564.1pt;mso-position-horizontal-relative:page;mso-position-vertical-relative:page;z-index:-251626496;mso-width-relative:page;mso-height-relative:page;" coordorigin="530,546" coordsize="11282,14882">
            <o:lock v:ext="edit"/>
            <v:shape id="_x0000_s1051" o:spid="_x0000_s1051" style="position:absolute;left:530;top:546;height:14882;width:11282;" fillcolor="#000000" filled="t" stroked="f" coordorigin="530,546" coordsize="11282,14882" path="m11784,620l11724,620,11724,636,11724,15340,619,15340,619,636,11724,636,11724,620,604,620,604,636,604,15340,604,15400,11784,15400,11784,15340,11784,620xm11812,546l11798,546,11798,606,11798,15414,590,15414,590,606,11798,606,11798,546,530,546,530,606,530,15414,530,15428,11812,15428,11812,15414,11812,546xe">
              <v:path arrowok="t"/>
              <v:fill on="t" focussize="0,0"/>
              <v:stroke on="f"/>
              <v:imagedata o:title=""/>
              <o:lock v:ext="edit"/>
            </v:shape>
            <v:shape id="_x0000_s1052" o:spid="_x0000_s1052" o:spt="75" type="#_x0000_t75" style="position:absolute;left:2067;top:5757;height:3567;width:7999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</v:group>
        </w:pict>
      </w:r>
    </w:p>
    <w:p>
      <w:pPr>
        <w:pStyle w:val="10"/>
        <w:numPr>
          <w:ilvl w:val="0"/>
          <w:numId w:val="6"/>
        </w:numPr>
        <w:tabs>
          <w:tab w:val="left" w:pos="840"/>
        </w:tabs>
        <w:spacing w:before="90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 attrition</w:t>
      </w:r>
      <w:r>
        <w:rPr>
          <w:spacing w:val="-1"/>
          <w:sz w:val="24"/>
        </w:rPr>
        <w:t xml:space="preserve"> </w:t>
      </w:r>
      <w:r>
        <w:rPr>
          <w:sz w:val="24"/>
        </w:rPr>
        <w:t>rate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16.12%.</w:t>
      </w:r>
    </w:p>
    <w:p>
      <w:pPr>
        <w:pStyle w:val="10"/>
        <w:numPr>
          <w:ilvl w:val="0"/>
          <w:numId w:val="6"/>
        </w:numPr>
        <w:tabs>
          <w:tab w:val="left" w:pos="840"/>
        </w:tabs>
        <w:spacing w:before="137" w:after="0" w:line="362" w:lineRule="auto"/>
        <w:ind w:left="839" w:right="527" w:hanging="360"/>
        <w:jc w:val="left"/>
        <w:rPr>
          <w:sz w:val="24"/>
        </w:rPr>
      </w:pPr>
      <w:r>
        <w:rPr>
          <w:sz w:val="24"/>
        </w:rPr>
        <w:t>According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experts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field of</w:t>
      </w:r>
      <w:r>
        <w:rPr>
          <w:spacing w:val="-1"/>
          <w:sz w:val="24"/>
        </w:rPr>
        <w:t xml:space="preserve"> </w:t>
      </w:r>
      <w:r>
        <w:rPr>
          <w:sz w:val="24"/>
        </w:rPr>
        <w:t>Human</w:t>
      </w:r>
      <w:r>
        <w:rPr>
          <w:spacing w:val="-1"/>
          <w:sz w:val="24"/>
        </w:rPr>
        <w:t xml:space="preserve"> </w:t>
      </w:r>
      <w:r>
        <w:rPr>
          <w:sz w:val="24"/>
        </w:rPr>
        <w:t>Resources, says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attrition</w:t>
      </w:r>
      <w:r>
        <w:rPr>
          <w:spacing w:val="-1"/>
          <w:sz w:val="24"/>
        </w:rPr>
        <w:t xml:space="preserve"> </w:t>
      </w:r>
      <w:r>
        <w:rPr>
          <w:sz w:val="24"/>
        </w:rPr>
        <w:t>rate</w:t>
      </w:r>
      <w:r>
        <w:rPr>
          <w:spacing w:val="-1"/>
          <w:sz w:val="24"/>
        </w:rPr>
        <w:t xml:space="preserve"> </w:t>
      </w:r>
      <w:r>
        <w:rPr>
          <w:sz w:val="24"/>
        </w:rPr>
        <w:t>4%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6%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normal</w:t>
      </w:r>
      <w:r>
        <w:rPr>
          <w:spacing w:val="-1"/>
          <w:sz w:val="24"/>
        </w:rPr>
        <w:t xml:space="preserve"> </w:t>
      </w:r>
      <w:r>
        <w:rPr>
          <w:sz w:val="24"/>
        </w:rPr>
        <w:t>in organization.</w:t>
      </w:r>
    </w:p>
    <w:p>
      <w:pPr>
        <w:pStyle w:val="10"/>
        <w:numPr>
          <w:ilvl w:val="0"/>
          <w:numId w:val="6"/>
        </w:numPr>
        <w:tabs>
          <w:tab w:val="left" w:pos="840"/>
        </w:tabs>
        <w:spacing w:before="0" w:after="0" w:line="271" w:lineRule="exact"/>
        <w:ind w:left="839" w:right="0" w:hanging="361"/>
        <w:jc w:val="left"/>
        <w:rPr>
          <w:sz w:val="24"/>
        </w:rPr>
      </w:pP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say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attrition rate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organization is</w:t>
      </w:r>
      <w:r>
        <w:rPr>
          <w:spacing w:val="-1"/>
          <w:sz w:val="24"/>
        </w:rPr>
        <w:t xml:space="preserve"> </w:t>
      </w:r>
      <w:r>
        <w:rPr>
          <w:sz w:val="24"/>
        </w:rPr>
        <w:t>at a</w:t>
      </w:r>
      <w:r>
        <w:rPr>
          <w:spacing w:val="-1"/>
          <w:sz w:val="24"/>
        </w:rPr>
        <w:t xml:space="preserve"> </w:t>
      </w:r>
      <w:r>
        <w:rPr>
          <w:sz w:val="24"/>
        </w:rPr>
        <w:t>dangerous level.</w:t>
      </w:r>
    </w:p>
    <w:p>
      <w:pPr>
        <w:pStyle w:val="10"/>
        <w:numPr>
          <w:ilvl w:val="0"/>
          <w:numId w:val="6"/>
        </w:numPr>
        <w:tabs>
          <w:tab w:val="left" w:pos="840"/>
        </w:tabs>
        <w:spacing w:before="139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Therefore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take</w:t>
      </w:r>
      <w:r>
        <w:rPr>
          <w:spacing w:val="-3"/>
          <w:sz w:val="24"/>
        </w:rPr>
        <w:t xml:space="preserve"> </w:t>
      </w:r>
      <w:r>
        <w:rPr>
          <w:sz w:val="24"/>
        </w:rPr>
        <w:t>measures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reduce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attrition</w:t>
      </w:r>
      <w:r>
        <w:rPr>
          <w:spacing w:val="-1"/>
          <w:sz w:val="24"/>
        </w:rPr>
        <w:t xml:space="preserve"> </w:t>
      </w:r>
      <w:r>
        <w:rPr>
          <w:sz w:val="24"/>
        </w:rPr>
        <w:t>rate.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2240" w:h="15840"/>
          <w:pgMar w:top="1360" w:right="880" w:bottom="1160" w:left="1040" w:header="720" w:footer="720" w:gutter="0"/>
          <w:cols w:space="720" w:num="1"/>
        </w:sectPr>
      </w:pPr>
    </w:p>
    <w:p>
      <w:pPr>
        <w:pStyle w:val="10"/>
        <w:numPr>
          <w:ilvl w:val="0"/>
          <w:numId w:val="5"/>
        </w:numPr>
        <w:tabs>
          <w:tab w:val="left" w:pos="648"/>
        </w:tabs>
        <w:spacing w:before="78" w:after="0" w:line="240" w:lineRule="auto"/>
        <w:ind w:left="647" w:right="0" w:hanging="267"/>
        <w:jc w:val="left"/>
        <w:rPr>
          <w:rFonts w:ascii="Segoe UI"/>
          <w:sz w:val="24"/>
        </w:rPr>
      </w:pPr>
      <w:r>
        <w:rPr>
          <w:rFonts w:ascii="Segoe UI"/>
          <w:sz w:val="24"/>
        </w:rPr>
        <w:t>ANALYZING</w:t>
      </w:r>
      <w:r>
        <w:rPr>
          <w:rFonts w:ascii="Segoe UI"/>
          <w:spacing w:val="-4"/>
          <w:sz w:val="24"/>
        </w:rPr>
        <w:t xml:space="preserve"> </w:t>
      </w:r>
      <w:r>
        <w:rPr>
          <w:rFonts w:ascii="Segoe UI"/>
          <w:sz w:val="24"/>
        </w:rPr>
        <w:t>EMPLOYEE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ATTRITION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BY</w:t>
      </w:r>
      <w:r>
        <w:rPr>
          <w:rFonts w:ascii="Segoe UI"/>
          <w:spacing w:val="-2"/>
          <w:sz w:val="24"/>
        </w:rPr>
        <w:t xml:space="preserve"> </w:t>
      </w:r>
      <w:r>
        <w:rPr>
          <w:rFonts w:ascii="Segoe UI"/>
          <w:sz w:val="24"/>
        </w:rPr>
        <w:t>GENDER.</w:t>
      </w: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spacing w:before="3"/>
        <w:rPr>
          <w:rFonts w:ascii="Segoe UI"/>
          <w:sz w:val="19"/>
        </w:rPr>
      </w:pPr>
    </w:p>
    <w:p>
      <w:pPr>
        <w:spacing w:after="0"/>
        <w:rPr>
          <w:rFonts w:ascii="Segoe UI"/>
          <w:sz w:val="19"/>
        </w:rPr>
        <w:sectPr>
          <w:pgSz w:w="12240" w:h="15840"/>
          <w:pgMar w:top="1420" w:right="880" w:bottom="1240" w:left="1040" w:header="0" w:footer="974" w:gutter="0"/>
          <w:cols w:space="720" w:num="1"/>
        </w:sectPr>
      </w:pPr>
    </w:p>
    <w:p>
      <w:pPr>
        <w:pStyle w:val="7"/>
        <w:rPr>
          <w:rFonts w:ascii="Segoe UI"/>
          <w:sz w:val="30"/>
        </w:rPr>
      </w:pPr>
    </w:p>
    <w:p>
      <w:pPr>
        <w:pStyle w:val="3"/>
        <w:spacing w:before="249"/>
        <w:ind w:left="450"/>
      </w:pPr>
      <w:r>
        <w:rPr>
          <w:color w:val="008000"/>
        </w:rPr>
        <w:t>Inference:</w:t>
      </w:r>
    </w:p>
    <w:p>
      <w:pPr>
        <w:pStyle w:val="7"/>
        <w:spacing w:before="90"/>
        <w:ind w:left="450"/>
      </w:pPr>
      <w:r>
        <w:br w:type="column"/>
      </w:r>
      <w:r>
        <w:t>Fig.3.2.2:</w:t>
      </w:r>
      <w:r>
        <w:rPr>
          <w:spacing w:val="-1"/>
        </w:rPr>
        <w:t xml:space="preserve"> </w:t>
      </w:r>
      <w:r>
        <w:t>Analyzing</w:t>
      </w:r>
      <w:r>
        <w:rPr>
          <w:spacing w:val="-2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Attrition by</w:t>
      </w:r>
      <w:r>
        <w:rPr>
          <w:spacing w:val="-6"/>
        </w:rPr>
        <w:t xml:space="preserve"> </w:t>
      </w:r>
      <w:r>
        <w:t>Gender.</w:t>
      </w:r>
    </w:p>
    <w:p>
      <w:pPr>
        <w:spacing w:after="0"/>
        <w:sectPr>
          <w:type w:val="continuous"/>
          <w:pgSz w:w="12240" w:h="15840"/>
          <w:pgMar w:top="1360" w:right="880" w:bottom="1160" w:left="1040" w:header="720" w:footer="720" w:gutter="0"/>
          <w:cols w:equalWidth="0" w:num="2">
            <w:col w:w="1722" w:space="107"/>
            <w:col w:w="8491"/>
          </w:cols>
        </w:sectPr>
      </w:pPr>
    </w:p>
    <w:p>
      <w:pPr>
        <w:pStyle w:val="7"/>
        <w:spacing w:before="3"/>
        <w:rPr>
          <w:sz w:val="16"/>
        </w:rPr>
      </w:pPr>
      <w:r>
        <w:pict>
          <v:group id="_x0000_s1053" o:spid="_x0000_s1053" o:spt="203" style="position:absolute;left:0pt;margin-left:27pt;margin-top:24.75pt;height:744.1pt;width:564.1pt;mso-position-horizontal-relative:page;mso-position-vertical-relative:page;z-index:-251649024;mso-width-relative:page;mso-height-relative:page;" coordorigin="540,496" coordsize="11282,14882">
            <o:lock v:ext="edit"/>
            <v:shape id="_x0000_s1054" o:spid="_x0000_s1054" style="position:absolute;left:540;top:496;height:14882;width:11282;" fillcolor="#000000" filled="t" stroked="f" coordorigin="540,496" coordsize="11282,14882" path="m11794,570l11734,570,11734,586,11734,15290,629,15290,629,586,11734,586,11734,570,614,570,614,586,614,15290,614,15350,11794,15350,11794,15290,11794,570xm11822,496l11808,496,11808,556,11808,15364,600,15364,600,556,11808,556,11808,496,540,496,540,556,540,15364,540,15378,11822,15378,11822,15364,11822,496xe">
              <v:path arrowok="t"/>
              <v:fill on="t" focussize="0,0"/>
              <v:stroke on="f"/>
              <v:imagedata o:title=""/>
              <o:lock v:ext="edit"/>
            </v:shape>
            <v:shape id="_x0000_s1055" o:spid="_x0000_s1055" o:spt="75" type="#_x0000_t75" style="position:absolute;left:1887;top:2049;height:3560;width:8220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056" o:spid="_x0000_s1056" o:spt="75" type="#_x0000_t75" style="position:absolute;left:1887;top:9166;height:3336;width:7954;" filled="f" stroked="f" coordsize="21600,21600">
              <v:path/>
              <v:fill on="f" focussize="0,0"/>
              <v:stroke on="f"/>
              <v:imagedata r:id="rId13" o:title=""/>
              <o:lock v:ext="edit" aspectratio="t"/>
            </v:shape>
          </v:group>
        </w:pict>
      </w:r>
    </w:p>
    <w:p>
      <w:pPr>
        <w:pStyle w:val="10"/>
        <w:numPr>
          <w:ilvl w:val="1"/>
          <w:numId w:val="5"/>
        </w:numPr>
        <w:tabs>
          <w:tab w:val="left" w:pos="840"/>
        </w:tabs>
        <w:spacing w:before="90" w:after="0" w:line="360" w:lineRule="auto"/>
        <w:ind w:left="839" w:right="959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male</w:t>
      </w:r>
      <w:r>
        <w:rPr>
          <w:spacing w:val="-2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1"/>
          <w:sz w:val="24"/>
        </w:rPr>
        <w:t xml:space="preserve"> </w:t>
      </w:r>
      <w:r>
        <w:rPr>
          <w:sz w:val="24"/>
        </w:rPr>
        <w:t>accounts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higher proportion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57"/>
          <w:sz w:val="24"/>
        </w:rPr>
        <w:t xml:space="preserve"> </w:t>
      </w:r>
      <w:r>
        <w:rPr>
          <w:sz w:val="24"/>
        </w:rPr>
        <w:t>female</w:t>
      </w:r>
      <w:r>
        <w:rPr>
          <w:spacing w:val="-1"/>
          <w:sz w:val="24"/>
        </w:rPr>
        <w:t xml:space="preserve"> </w:t>
      </w:r>
      <w:r>
        <w:rPr>
          <w:sz w:val="24"/>
        </w:rPr>
        <w:t>employees by</w:t>
      </w:r>
      <w:r>
        <w:rPr>
          <w:spacing w:val="-5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than 20%.</w:t>
      </w:r>
    </w:p>
    <w:p>
      <w:pPr>
        <w:pStyle w:val="10"/>
        <w:numPr>
          <w:ilvl w:val="1"/>
          <w:numId w:val="5"/>
        </w:numPr>
        <w:tabs>
          <w:tab w:val="left" w:pos="840"/>
        </w:tabs>
        <w:spacing w:before="0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Male</w:t>
      </w:r>
      <w:r>
        <w:rPr>
          <w:spacing w:val="-2"/>
          <w:sz w:val="24"/>
        </w:rPr>
        <w:t xml:space="preserve"> </w:t>
      </w:r>
      <w:r>
        <w:rPr>
          <w:sz w:val="24"/>
        </w:rPr>
        <w:t>employees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leaving</w:t>
      </w:r>
      <w:r>
        <w:rPr>
          <w:spacing w:val="-3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1"/>
          <w:sz w:val="24"/>
        </w:rPr>
        <w:t xml:space="preserve"> </w:t>
      </w:r>
      <w:r>
        <w:rPr>
          <w:sz w:val="24"/>
        </w:rPr>
        <w:t>compared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female</w:t>
      </w:r>
      <w:r>
        <w:rPr>
          <w:spacing w:val="-2"/>
          <w:sz w:val="24"/>
        </w:rPr>
        <w:t xml:space="preserve"> </w:t>
      </w:r>
      <w:r>
        <w:rPr>
          <w:sz w:val="24"/>
        </w:rPr>
        <w:t>employees.</w:t>
      </w:r>
    </w:p>
    <w:p>
      <w:pPr>
        <w:pStyle w:val="7"/>
        <w:spacing w:before="7"/>
        <w:rPr>
          <w:sz w:val="36"/>
        </w:rPr>
      </w:pPr>
    </w:p>
    <w:p>
      <w:pPr>
        <w:pStyle w:val="10"/>
        <w:numPr>
          <w:ilvl w:val="0"/>
          <w:numId w:val="5"/>
        </w:numPr>
        <w:tabs>
          <w:tab w:val="left" w:pos="674"/>
        </w:tabs>
        <w:spacing w:before="0" w:after="0" w:line="240" w:lineRule="auto"/>
        <w:ind w:left="673" w:right="0" w:hanging="267"/>
        <w:jc w:val="left"/>
        <w:rPr>
          <w:rFonts w:ascii="Segoe UI"/>
          <w:sz w:val="24"/>
        </w:rPr>
      </w:pPr>
      <w:r>
        <w:rPr>
          <w:rFonts w:ascii="Segoe UI"/>
          <w:sz w:val="24"/>
        </w:rPr>
        <w:t>ANALYZING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EMPLOYEE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ATTRITION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BY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AGE.</w:t>
      </w: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spacing w:before="6"/>
        <w:rPr>
          <w:rFonts w:ascii="Segoe UI"/>
          <w:sz w:val="36"/>
        </w:rPr>
      </w:pPr>
    </w:p>
    <w:p>
      <w:pPr>
        <w:pStyle w:val="7"/>
        <w:ind w:left="2399"/>
      </w:pPr>
      <w:r>
        <w:t>Fig.3.2.3:</w:t>
      </w:r>
      <w:r>
        <w:rPr>
          <w:spacing w:val="-1"/>
        </w:rPr>
        <w:t xml:space="preserve"> </w:t>
      </w:r>
      <w:r>
        <w:t>Analyzing</w:t>
      </w:r>
      <w:r>
        <w:rPr>
          <w:spacing w:val="-4"/>
        </w:rPr>
        <w:t xml:space="preserve"> </w:t>
      </w:r>
      <w:r>
        <w:t>Employee Attrition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Age.</w:t>
      </w:r>
    </w:p>
    <w:p>
      <w:pPr>
        <w:spacing w:after="0"/>
        <w:sectPr>
          <w:type w:val="continuous"/>
          <w:pgSz w:w="12240" w:h="15840"/>
          <w:pgMar w:top="1360" w:right="880" w:bottom="1160" w:left="1040" w:header="720" w:footer="720" w:gutter="0"/>
          <w:cols w:space="720" w:num="1"/>
        </w:sectPr>
      </w:pPr>
    </w:p>
    <w:p>
      <w:pPr>
        <w:pStyle w:val="3"/>
        <w:spacing w:before="78"/>
        <w:ind w:left="119"/>
      </w:pPr>
      <w:r>
        <w:pict>
          <v:group id="_x0000_s1057" o:spid="_x0000_s1057" o:spt="203" style="position:absolute;left:0pt;margin-left:25.5pt;margin-top:26.4pt;height:744.1pt;width:564.1pt;mso-position-horizontal-relative:page;mso-position-vertical-relative:page;z-index:-251625472;mso-width-relative:page;mso-height-relative:page;" coordorigin="510,528" coordsize="11282,14882">
            <o:lock v:ext="edit"/>
            <v:shape id="_x0000_s1058" o:spid="_x0000_s1058" style="position:absolute;left:510;top:528;height:14882;width:11282;" fillcolor="#000000" filled="t" stroked="f" coordorigin="510,528" coordsize="11282,14882" path="m11764,602l11704,602,11704,618,11704,15322,599,15322,599,618,11704,618,11704,602,584,602,584,618,584,15322,584,15382,11764,15382,11764,15322,11764,602xm11792,528l11778,528,11778,588,11778,15396,570,15396,570,588,11778,588,11778,528,510,528,510,588,510,15396,510,15410,11792,15410,11792,15396,11792,528xe">
              <v:path arrowok="t"/>
              <v:fill on="t" focussize="0,0"/>
              <v:stroke on="f"/>
              <v:imagedata o:title=""/>
              <o:lock v:ext="edit"/>
            </v:shape>
            <v:shape id="_x0000_s1059" o:spid="_x0000_s1059" o:spt="75" type="#_x0000_t75" style="position:absolute;left:1880;top:5326;height:3479;width:8219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</v:group>
        </w:pict>
      </w:r>
      <w:r>
        <w:rPr>
          <w:color w:val="008000"/>
        </w:rPr>
        <w:t>Inference:</w:t>
      </w:r>
    </w:p>
    <w:p>
      <w:pPr>
        <w:pStyle w:val="7"/>
        <w:spacing w:before="1"/>
        <w:rPr>
          <w:b/>
        </w:rPr>
      </w:pPr>
    </w:p>
    <w:p>
      <w:pPr>
        <w:pStyle w:val="10"/>
        <w:numPr>
          <w:ilvl w:val="0"/>
          <w:numId w:val="7"/>
        </w:numPr>
        <w:tabs>
          <w:tab w:val="left" w:pos="840"/>
        </w:tabs>
        <w:spacing w:before="0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ages</w:t>
      </w:r>
      <w:r>
        <w:rPr>
          <w:spacing w:val="-1"/>
          <w:sz w:val="24"/>
        </w:rPr>
        <w:t xml:space="preserve"> </w:t>
      </w:r>
      <w:r>
        <w:rPr>
          <w:sz w:val="24"/>
        </w:rPr>
        <w:t>30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40.</w:t>
      </w:r>
    </w:p>
    <w:p>
      <w:pPr>
        <w:pStyle w:val="10"/>
        <w:numPr>
          <w:ilvl w:val="0"/>
          <w:numId w:val="7"/>
        </w:numPr>
        <w:tabs>
          <w:tab w:val="left" w:pos="840"/>
        </w:tabs>
        <w:spacing w:before="137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can clearly</w:t>
      </w:r>
      <w:r>
        <w:rPr>
          <w:spacing w:val="-5"/>
          <w:sz w:val="24"/>
        </w:rPr>
        <w:t xml:space="preserve"> </w:t>
      </w:r>
      <w:r>
        <w:rPr>
          <w:sz w:val="24"/>
        </w:rPr>
        <w:t>observe</w:t>
      </w:r>
      <w:r>
        <w:rPr>
          <w:spacing w:val="-1"/>
          <w:sz w:val="24"/>
        </w:rPr>
        <w:t xml:space="preserve"> </w:t>
      </w:r>
      <w:r>
        <w:rPr>
          <w:sz w:val="24"/>
        </w:rPr>
        <w:t>a trend that</w:t>
      </w:r>
      <w:r>
        <w:rPr>
          <w:spacing w:val="-1"/>
          <w:sz w:val="24"/>
        </w:rPr>
        <w:t xml:space="preserve"> </w:t>
      </w:r>
      <w:r>
        <w:rPr>
          <w:sz w:val="24"/>
        </w:rPr>
        <w:t>as the</w:t>
      </w:r>
      <w:r>
        <w:rPr>
          <w:spacing w:val="-1"/>
          <w:sz w:val="24"/>
        </w:rPr>
        <w:t xml:space="preserve"> </w:t>
      </w:r>
      <w:r>
        <w:rPr>
          <w:sz w:val="24"/>
        </w:rPr>
        <w:t>age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increasing</w:t>
      </w:r>
      <w:r>
        <w:rPr>
          <w:spacing w:val="-3"/>
          <w:sz w:val="24"/>
        </w:rPr>
        <w:t xml:space="preserve"> </w:t>
      </w:r>
      <w:r>
        <w:rPr>
          <w:sz w:val="24"/>
        </w:rPr>
        <w:t>the attrition</w:t>
      </w:r>
      <w:r>
        <w:rPr>
          <w:spacing w:val="-1"/>
          <w:sz w:val="24"/>
        </w:rPr>
        <w:t xml:space="preserve"> </w:t>
      </w:r>
      <w:r>
        <w:rPr>
          <w:sz w:val="24"/>
        </w:rPr>
        <w:t>is decreasing.</w:t>
      </w:r>
    </w:p>
    <w:p>
      <w:pPr>
        <w:pStyle w:val="10"/>
        <w:numPr>
          <w:ilvl w:val="0"/>
          <w:numId w:val="7"/>
        </w:numPr>
        <w:tabs>
          <w:tab w:val="left" w:pos="840"/>
        </w:tabs>
        <w:spacing w:before="139" w:after="0" w:line="360" w:lineRule="auto"/>
        <w:ind w:left="839" w:right="180" w:hanging="360"/>
        <w:jc w:val="left"/>
        <w:rPr>
          <w:sz w:val="24"/>
        </w:rPr>
      </w:pP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boxplot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observe</w:t>
      </w:r>
      <w:r>
        <w:rPr>
          <w:spacing w:val="-3"/>
          <w:sz w:val="24"/>
        </w:rPr>
        <w:t xml:space="preserve"> </w:t>
      </w:r>
      <w:r>
        <w:rPr>
          <w:sz w:val="24"/>
        </w:rPr>
        <w:t>that the</w:t>
      </w:r>
      <w:r>
        <w:rPr>
          <w:spacing w:val="-1"/>
          <w:sz w:val="24"/>
        </w:rPr>
        <w:t xml:space="preserve"> </w:t>
      </w:r>
      <w:r>
        <w:rPr>
          <w:sz w:val="24"/>
        </w:rPr>
        <w:t>median</w:t>
      </w:r>
      <w:r>
        <w:rPr>
          <w:spacing w:val="-1"/>
          <w:sz w:val="24"/>
        </w:rPr>
        <w:t xml:space="preserve"> </w:t>
      </w:r>
      <w:r>
        <w:rPr>
          <w:sz w:val="24"/>
        </w:rPr>
        <w:t>age</w:t>
      </w:r>
      <w:r>
        <w:rPr>
          <w:spacing w:val="-2"/>
          <w:sz w:val="24"/>
        </w:rPr>
        <w:t xml:space="preserve"> </w:t>
      </w:r>
      <w:r>
        <w:rPr>
          <w:sz w:val="24"/>
        </w:rPr>
        <w:t>of employee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less than the employees who are</w:t>
      </w:r>
      <w:r>
        <w:rPr>
          <w:spacing w:val="-2"/>
          <w:sz w:val="24"/>
        </w:rPr>
        <w:t xml:space="preserve"> </w:t>
      </w:r>
      <w:r>
        <w:rPr>
          <w:sz w:val="24"/>
        </w:rPr>
        <w:t>working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organization.</w:t>
      </w:r>
    </w:p>
    <w:p>
      <w:pPr>
        <w:pStyle w:val="10"/>
        <w:numPr>
          <w:ilvl w:val="0"/>
          <w:numId w:val="7"/>
        </w:numPr>
        <w:tabs>
          <w:tab w:val="left" w:pos="840"/>
        </w:tabs>
        <w:spacing w:before="0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Employees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young</w:t>
      </w:r>
      <w:r>
        <w:rPr>
          <w:spacing w:val="-2"/>
          <w:sz w:val="24"/>
        </w:rPr>
        <w:t xml:space="preserve"> </w:t>
      </w:r>
      <w:r>
        <w:rPr>
          <w:sz w:val="24"/>
        </w:rPr>
        <w:t>age</w:t>
      </w:r>
      <w:r>
        <w:rPr>
          <w:spacing w:val="-1"/>
          <w:sz w:val="24"/>
        </w:rPr>
        <w:t xml:space="preserve"> </w:t>
      </w:r>
      <w:r>
        <w:rPr>
          <w:sz w:val="24"/>
        </w:rPr>
        <w:t>leaves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company</w:t>
      </w:r>
      <w:r>
        <w:rPr>
          <w:spacing w:val="-6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compared to</w:t>
      </w:r>
      <w:r>
        <w:rPr>
          <w:spacing w:val="-1"/>
          <w:sz w:val="24"/>
        </w:rPr>
        <w:t xml:space="preserve"> </w:t>
      </w:r>
      <w:r>
        <w:rPr>
          <w:sz w:val="24"/>
        </w:rPr>
        <w:t>elder</w:t>
      </w:r>
      <w:r>
        <w:rPr>
          <w:spacing w:val="-1"/>
          <w:sz w:val="24"/>
        </w:rPr>
        <w:t xml:space="preserve"> </w:t>
      </w:r>
      <w:r>
        <w:rPr>
          <w:sz w:val="24"/>
        </w:rPr>
        <w:t>employees.</w:t>
      </w:r>
    </w:p>
    <w:p>
      <w:pPr>
        <w:pStyle w:val="7"/>
        <w:rPr>
          <w:sz w:val="26"/>
        </w:rPr>
      </w:pPr>
    </w:p>
    <w:p>
      <w:pPr>
        <w:pStyle w:val="7"/>
        <w:spacing w:before="8"/>
        <w:rPr>
          <w:sz w:val="34"/>
        </w:rPr>
      </w:pPr>
    </w:p>
    <w:p>
      <w:pPr>
        <w:pStyle w:val="10"/>
        <w:numPr>
          <w:ilvl w:val="0"/>
          <w:numId w:val="5"/>
        </w:numPr>
        <w:tabs>
          <w:tab w:val="left" w:pos="732"/>
        </w:tabs>
        <w:spacing w:before="0" w:after="0" w:line="240" w:lineRule="auto"/>
        <w:ind w:left="731" w:right="0" w:hanging="267"/>
        <w:jc w:val="left"/>
        <w:rPr>
          <w:rFonts w:ascii="Segoe UI"/>
          <w:sz w:val="24"/>
        </w:rPr>
      </w:pPr>
      <w:r>
        <w:rPr>
          <w:rFonts w:ascii="Segoe UI"/>
          <w:sz w:val="24"/>
        </w:rPr>
        <w:t>ANALYZING</w:t>
      </w:r>
      <w:r>
        <w:rPr>
          <w:rFonts w:ascii="Segoe UI"/>
          <w:spacing w:val="-4"/>
          <w:sz w:val="24"/>
        </w:rPr>
        <w:t xml:space="preserve"> </w:t>
      </w:r>
      <w:r>
        <w:rPr>
          <w:rFonts w:ascii="Segoe UI"/>
          <w:sz w:val="24"/>
        </w:rPr>
        <w:t>EMPLOYEE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ATTRITION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BY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BUSINESS</w:t>
      </w:r>
      <w:r>
        <w:rPr>
          <w:rFonts w:ascii="Segoe UI"/>
          <w:spacing w:val="-5"/>
          <w:sz w:val="24"/>
        </w:rPr>
        <w:t xml:space="preserve"> </w:t>
      </w:r>
      <w:r>
        <w:rPr>
          <w:rFonts w:ascii="Segoe UI"/>
          <w:sz w:val="24"/>
        </w:rPr>
        <w:t>TRAVEL.</w:t>
      </w: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spacing w:before="5"/>
        <w:rPr>
          <w:rFonts w:ascii="Segoe UI"/>
          <w:sz w:val="32"/>
        </w:rPr>
      </w:pPr>
    </w:p>
    <w:p>
      <w:pPr>
        <w:spacing w:before="0"/>
        <w:ind w:left="1780" w:right="0" w:firstLine="0"/>
        <w:jc w:val="left"/>
        <w:rPr>
          <w:sz w:val="22"/>
        </w:rPr>
      </w:pPr>
      <w:r>
        <w:rPr>
          <w:sz w:val="22"/>
        </w:rPr>
        <w:t>Fig.3.2.4:</w:t>
      </w:r>
      <w:r>
        <w:rPr>
          <w:spacing w:val="-1"/>
          <w:sz w:val="22"/>
        </w:rPr>
        <w:t xml:space="preserve"> </w:t>
      </w:r>
      <w:r>
        <w:rPr>
          <w:sz w:val="22"/>
        </w:rPr>
        <w:t>Analyzing</w:t>
      </w:r>
      <w:r>
        <w:rPr>
          <w:spacing w:val="-4"/>
          <w:sz w:val="22"/>
        </w:rPr>
        <w:t xml:space="preserve"> </w:t>
      </w:r>
      <w:r>
        <w:rPr>
          <w:sz w:val="22"/>
        </w:rPr>
        <w:t>Employee</w:t>
      </w:r>
      <w:r>
        <w:rPr>
          <w:spacing w:val="-2"/>
          <w:sz w:val="22"/>
        </w:rPr>
        <w:t xml:space="preserve"> </w:t>
      </w:r>
      <w:r>
        <w:rPr>
          <w:sz w:val="22"/>
        </w:rPr>
        <w:t>Attrition</w:t>
      </w:r>
      <w:r>
        <w:rPr>
          <w:spacing w:val="-1"/>
          <w:sz w:val="22"/>
        </w:rPr>
        <w:t xml:space="preserve"> </w:t>
      </w:r>
      <w:r>
        <w:rPr>
          <w:sz w:val="22"/>
        </w:rPr>
        <w:t>by</w:t>
      </w:r>
      <w:r>
        <w:rPr>
          <w:spacing w:val="-2"/>
          <w:sz w:val="22"/>
        </w:rPr>
        <w:t xml:space="preserve"> </w:t>
      </w:r>
      <w:r>
        <w:rPr>
          <w:sz w:val="22"/>
        </w:rPr>
        <w:t>Business</w:t>
      </w:r>
      <w:r>
        <w:rPr>
          <w:spacing w:val="-1"/>
          <w:sz w:val="22"/>
        </w:rPr>
        <w:t xml:space="preserve"> </w:t>
      </w:r>
      <w:r>
        <w:rPr>
          <w:sz w:val="22"/>
        </w:rPr>
        <w:t>Travel.</w:t>
      </w:r>
    </w:p>
    <w:p>
      <w:pPr>
        <w:pStyle w:val="7"/>
        <w:spacing w:before="3"/>
        <w:rPr>
          <w:sz w:val="22"/>
        </w:rPr>
      </w:pPr>
    </w:p>
    <w:p>
      <w:pPr>
        <w:spacing w:before="0"/>
        <w:ind w:left="510" w:right="0" w:firstLine="0"/>
        <w:jc w:val="left"/>
        <w:rPr>
          <w:b/>
          <w:sz w:val="24"/>
        </w:rPr>
      </w:pPr>
      <w:r>
        <w:rPr>
          <w:b/>
          <w:color w:val="008000"/>
          <w:sz w:val="24"/>
        </w:rPr>
        <w:t>Inference:</w:t>
      </w:r>
    </w:p>
    <w:p>
      <w:pPr>
        <w:pStyle w:val="7"/>
        <w:spacing w:before="2"/>
        <w:rPr>
          <w:b/>
        </w:rPr>
      </w:pPr>
    </w:p>
    <w:p>
      <w:pPr>
        <w:pStyle w:val="10"/>
        <w:numPr>
          <w:ilvl w:val="0"/>
          <w:numId w:val="8"/>
        </w:numPr>
        <w:tabs>
          <w:tab w:val="left" w:pos="840"/>
        </w:tabs>
        <w:spacing w:before="1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Most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1"/>
          <w:sz w:val="24"/>
        </w:rPr>
        <w:t xml:space="preserve"> </w:t>
      </w:r>
      <w:r>
        <w:rPr>
          <w:sz w:val="24"/>
        </w:rPr>
        <w:t>Travel Rarely.</w:t>
      </w:r>
    </w:p>
    <w:p>
      <w:pPr>
        <w:pStyle w:val="10"/>
        <w:numPr>
          <w:ilvl w:val="0"/>
          <w:numId w:val="8"/>
        </w:numPr>
        <w:tabs>
          <w:tab w:val="left" w:pos="840"/>
        </w:tabs>
        <w:spacing w:before="136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Highest</w:t>
      </w:r>
      <w:r>
        <w:rPr>
          <w:spacing w:val="-1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attrition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observed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those</w:t>
      </w:r>
      <w:r>
        <w:rPr>
          <w:spacing w:val="-2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Travels</w:t>
      </w:r>
      <w:r>
        <w:rPr>
          <w:spacing w:val="-1"/>
          <w:sz w:val="24"/>
        </w:rPr>
        <w:t xml:space="preserve"> </w:t>
      </w:r>
      <w:r>
        <w:rPr>
          <w:sz w:val="24"/>
        </w:rPr>
        <w:t>Frequently.</w:t>
      </w:r>
    </w:p>
    <w:p>
      <w:pPr>
        <w:pStyle w:val="10"/>
        <w:numPr>
          <w:ilvl w:val="0"/>
          <w:numId w:val="8"/>
        </w:numPr>
        <w:tabs>
          <w:tab w:val="left" w:pos="840"/>
        </w:tabs>
        <w:spacing w:before="140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Lowest</w:t>
      </w:r>
      <w:r>
        <w:rPr>
          <w:spacing w:val="-1"/>
          <w:sz w:val="24"/>
        </w:rPr>
        <w:t xml:space="preserve"> </w:t>
      </w:r>
      <w:r>
        <w:rPr>
          <w:sz w:val="24"/>
        </w:rPr>
        <w:t>employee</w:t>
      </w:r>
      <w:r>
        <w:rPr>
          <w:spacing w:val="1"/>
          <w:sz w:val="24"/>
        </w:rPr>
        <w:t xml:space="preserve"> </w:t>
      </w:r>
      <w:r>
        <w:rPr>
          <w:sz w:val="24"/>
        </w:rPr>
        <w:t>attrition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2"/>
          <w:sz w:val="24"/>
        </w:rPr>
        <w:t xml:space="preserve"> </w:t>
      </w:r>
      <w:r>
        <w:rPr>
          <w:sz w:val="24"/>
        </w:rPr>
        <w:t>observed by</w:t>
      </w:r>
      <w:r>
        <w:rPr>
          <w:spacing w:val="-5"/>
          <w:sz w:val="24"/>
        </w:rPr>
        <w:t xml:space="preserve"> </w:t>
      </w:r>
      <w:r>
        <w:rPr>
          <w:sz w:val="24"/>
        </w:rPr>
        <w:t>those</w:t>
      </w:r>
      <w:r>
        <w:rPr>
          <w:spacing w:val="-2"/>
          <w:sz w:val="24"/>
        </w:rPr>
        <w:t xml:space="preserve"> </w:t>
      </w:r>
      <w:r>
        <w:rPr>
          <w:sz w:val="24"/>
        </w:rPr>
        <w:t>employees who are Non-Travel.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420" w:right="880" w:bottom="1240" w:left="1040" w:header="0" w:footer="974" w:gutter="0"/>
          <w:cols w:space="720" w:num="1"/>
        </w:sectPr>
      </w:pPr>
    </w:p>
    <w:p>
      <w:pPr>
        <w:pStyle w:val="10"/>
        <w:numPr>
          <w:ilvl w:val="0"/>
          <w:numId w:val="5"/>
        </w:numPr>
        <w:tabs>
          <w:tab w:val="left" w:pos="730"/>
        </w:tabs>
        <w:spacing w:before="78" w:after="0" w:line="240" w:lineRule="auto"/>
        <w:ind w:left="729" w:right="0" w:hanging="251"/>
        <w:jc w:val="left"/>
        <w:rPr>
          <w:rFonts w:ascii="Segoe UI"/>
          <w:sz w:val="21"/>
        </w:rPr>
      </w:pPr>
      <w:r>
        <w:pict>
          <v:group id="_x0000_s1060" o:spid="_x0000_s1060" o:spt="203" style="position:absolute;left:0pt;margin-left:23.5pt;margin-top:24.25pt;height:744.1pt;width:564.1pt;mso-position-horizontal-relative:page;mso-position-vertical-relative:page;z-index:-251648000;mso-width-relative:page;mso-height-relative:page;" coordorigin="470,486" coordsize="11282,14882">
            <o:lock v:ext="edit"/>
            <v:shape id="_x0000_s1061" o:spid="_x0000_s1061" style="position:absolute;left:470;top:486;height:14882;width:11282;" fillcolor="#000000" filled="t" stroked="f" coordorigin="470,486" coordsize="11282,14882" path="m11724,560l11664,560,11664,576,11664,15280,559,15280,559,576,11664,576,11664,560,544,560,544,576,544,15280,544,15340,11724,15340,11724,15280,11724,560xm11752,486l11738,486,11738,546,11738,15354,530,15354,530,546,11738,546,11738,486,470,486,470,546,470,15354,470,15368,11752,15368,11752,15354,11752,486xe">
              <v:path arrowok="t"/>
              <v:fill on="t" focussize="0,0"/>
              <v:stroke on="f"/>
              <v:imagedata o:title=""/>
              <o:lock v:ext="edit"/>
            </v:shape>
            <v:shape id="_x0000_s1062" o:spid="_x0000_s1062" o:spt="75" type="#_x0000_t75" style="position:absolute;left:1894;top:2072;height:3415;width:8184;" filled="f" stroked="f" coordsize="21600,21600">
              <v:path/>
              <v:fill on="f" focussize="0,0"/>
              <v:stroke on="f"/>
              <v:imagedata r:id="rId15" o:title=""/>
              <o:lock v:ext="edit" aspectratio="t"/>
            </v:shape>
            <v:shape id="_x0000_s1063" o:spid="_x0000_s1063" o:spt="75" type="#_x0000_t75" style="position:absolute;left:1895;top:10306;height:3449;width:8345;" filled="f" stroked="f" coordsize="21600,21600">
              <v:path/>
              <v:fill on="f" focussize="0,0"/>
              <v:stroke on="f"/>
              <v:imagedata r:id="rId16" o:title=""/>
              <o:lock v:ext="edit" aspectratio="t"/>
            </v:shape>
          </v:group>
        </w:pict>
      </w:r>
      <w:r>
        <w:rPr>
          <w:rFonts w:ascii="Segoe UI"/>
          <w:sz w:val="24"/>
        </w:rPr>
        <w:t>ANALYZING</w:t>
      </w:r>
      <w:r>
        <w:rPr>
          <w:rFonts w:ascii="Segoe UI"/>
          <w:spacing w:val="-4"/>
          <w:sz w:val="24"/>
        </w:rPr>
        <w:t xml:space="preserve"> </w:t>
      </w:r>
      <w:r>
        <w:rPr>
          <w:rFonts w:ascii="Segoe UI"/>
          <w:sz w:val="24"/>
        </w:rPr>
        <w:t>EMPLOYEE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ATTRITION</w:t>
      </w:r>
      <w:r>
        <w:rPr>
          <w:rFonts w:ascii="Segoe UI"/>
          <w:spacing w:val="-4"/>
          <w:sz w:val="24"/>
        </w:rPr>
        <w:t xml:space="preserve"> </w:t>
      </w:r>
      <w:r>
        <w:rPr>
          <w:rFonts w:ascii="Segoe UI"/>
          <w:sz w:val="24"/>
        </w:rPr>
        <w:t>BY</w:t>
      </w:r>
      <w:r>
        <w:rPr>
          <w:rFonts w:ascii="Segoe UI"/>
          <w:spacing w:val="-5"/>
          <w:sz w:val="24"/>
        </w:rPr>
        <w:t xml:space="preserve"> </w:t>
      </w:r>
      <w:r>
        <w:rPr>
          <w:rFonts w:ascii="Segoe UI"/>
          <w:sz w:val="24"/>
        </w:rPr>
        <w:t>DEPARTMENT.</w:t>
      </w: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spacing w:before="1"/>
        <w:rPr>
          <w:rFonts w:ascii="Segoe UI"/>
          <w:sz w:val="39"/>
        </w:rPr>
      </w:pPr>
    </w:p>
    <w:p>
      <w:pPr>
        <w:spacing w:before="1"/>
        <w:ind w:left="2378" w:right="0" w:firstLine="0"/>
        <w:jc w:val="left"/>
        <w:rPr>
          <w:sz w:val="22"/>
        </w:rPr>
      </w:pPr>
      <w:r>
        <w:rPr>
          <w:sz w:val="22"/>
        </w:rPr>
        <w:t>Fig.3.2.5:</w:t>
      </w:r>
      <w:r>
        <w:rPr>
          <w:spacing w:val="-2"/>
          <w:sz w:val="22"/>
        </w:rPr>
        <w:t xml:space="preserve"> </w:t>
      </w:r>
      <w:r>
        <w:rPr>
          <w:sz w:val="22"/>
        </w:rPr>
        <w:t>Analyzing</w:t>
      </w:r>
      <w:r>
        <w:rPr>
          <w:spacing w:val="-5"/>
          <w:sz w:val="22"/>
        </w:rPr>
        <w:t xml:space="preserve"> </w:t>
      </w:r>
      <w:r>
        <w:rPr>
          <w:sz w:val="22"/>
        </w:rPr>
        <w:t>Employee</w:t>
      </w:r>
      <w:r>
        <w:rPr>
          <w:spacing w:val="-3"/>
          <w:sz w:val="22"/>
        </w:rPr>
        <w:t xml:space="preserve"> </w:t>
      </w:r>
      <w:r>
        <w:rPr>
          <w:sz w:val="22"/>
        </w:rPr>
        <w:t>Attrition</w:t>
      </w:r>
      <w:r>
        <w:rPr>
          <w:spacing w:val="-2"/>
          <w:sz w:val="22"/>
        </w:rPr>
        <w:t xml:space="preserve"> </w:t>
      </w:r>
      <w:r>
        <w:rPr>
          <w:sz w:val="22"/>
        </w:rPr>
        <w:t>by</w:t>
      </w:r>
      <w:r>
        <w:rPr>
          <w:spacing w:val="-5"/>
          <w:sz w:val="22"/>
        </w:rPr>
        <w:t xml:space="preserve"> </w:t>
      </w:r>
      <w:r>
        <w:rPr>
          <w:sz w:val="22"/>
        </w:rPr>
        <w:t>Department.</w:t>
      </w:r>
    </w:p>
    <w:p>
      <w:pPr>
        <w:pStyle w:val="7"/>
      </w:pPr>
    </w:p>
    <w:p>
      <w:pPr>
        <w:pStyle w:val="7"/>
        <w:spacing w:before="3"/>
        <w:rPr>
          <w:sz w:val="20"/>
        </w:rPr>
      </w:pPr>
    </w:p>
    <w:p>
      <w:pPr>
        <w:pStyle w:val="3"/>
      </w:pPr>
      <w:r>
        <w:rPr>
          <w:color w:val="008000"/>
        </w:rPr>
        <w:t>Inference:</w:t>
      </w:r>
    </w:p>
    <w:p>
      <w:pPr>
        <w:pStyle w:val="7"/>
        <w:spacing w:before="1"/>
        <w:rPr>
          <w:b/>
        </w:rPr>
      </w:pPr>
    </w:p>
    <w:p>
      <w:pPr>
        <w:pStyle w:val="10"/>
        <w:numPr>
          <w:ilvl w:val="0"/>
          <w:numId w:val="9"/>
        </w:numPr>
        <w:tabs>
          <w:tab w:val="left" w:pos="840"/>
        </w:tabs>
        <w:spacing w:before="0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Most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Research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Department.</w:t>
      </w:r>
    </w:p>
    <w:p>
      <w:pPr>
        <w:pStyle w:val="10"/>
        <w:numPr>
          <w:ilvl w:val="0"/>
          <w:numId w:val="9"/>
        </w:numPr>
        <w:tabs>
          <w:tab w:val="left" w:pos="840"/>
        </w:tabs>
        <w:spacing w:before="137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Highest</w:t>
      </w:r>
      <w:r>
        <w:rPr>
          <w:spacing w:val="-2"/>
          <w:sz w:val="24"/>
        </w:rPr>
        <w:t xml:space="preserve"> </w:t>
      </w:r>
      <w:r>
        <w:rPr>
          <w:sz w:val="24"/>
        </w:rPr>
        <w:t>Attrition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Sales</w:t>
      </w:r>
      <w:r>
        <w:rPr>
          <w:spacing w:val="-1"/>
          <w:sz w:val="24"/>
        </w:rPr>
        <w:t xml:space="preserve"> </w:t>
      </w:r>
      <w:r>
        <w:rPr>
          <w:sz w:val="24"/>
        </w:rPr>
        <w:t>Department.</w:t>
      </w:r>
    </w:p>
    <w:p>
      <w:pPr>
        <w:pStyle w:val="10"/>
        <w:numPr>
          <w:ilvl w:val="0"/>
          <w:numId w:val="9"/>
        </w:numPr>
        <w:tabs>
          <w:tab w:val="left" w:pos="840"/>
        </w:tabs>
        <w:spacing w:before="139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Human</w:t>
      </w:r>
      <w:r>
        <w:rPr>
          <w:spacing w:val="-1"/>
          <w:sz w:val="24"/>
        </w:rPr>
        <w:t xml:space="preserve"> </w:t>
      </w:r>
      <w:r>
        <w:rPr>
          <w:sz w:val="24"/>
        </w:rPr>
        <w:t>Resources</w:t>
      </w:r>
      <w:r>
        <w:rPr>
          <w:spacing w:val="-1"/>
          <w:sz w:val="24"/>
        </w:rPr>
        <w:t xml:space="preserve"> </w:t>
      </w:r>
      <w:r>
        <w:rPr>
          <w:sz w:val="24"/>
        </w:rPr>
        <w:t>Department</w:t>
      </w:r>
      <w:r>
        <w:rPr>
          <w:spacing w:val="2"/>
          <w:sz w:val="24"/>
        </w:rPr>
        <w:t xml:space="preserve"> </w:t>
      </w:r>
      <w:r>
        <w:rPr>
          <w:sz w:val="24"/>
        </w:rPr>
        <w:t>Attrition</w:t>
      </w:r>
      <w:r>
        <w:rPr>
          <w:spacing w:val="-1"/>
          <w:sz w:val="24"/>
        </w:rPr>
        <w:t xml:space="preserve"> </w:t>
      </w:r>
      <w:r>
        <w:rPr>
          <w:sz w:val="24"/>
        </w:rPr>
        <w:t>rate is</w:t>
      </w:r>
      <w:r>
        <w:rPr>
          <w:spacing w:val="-1"/>
          <w:sz w:val="24"/>
        </w:rPr>
        <w:t xml:space="preserve"> </w:t>
      </w:r>
      <w:r>
        <w:rPr>
          <w:sz w:val="24"/>
        </w:rPr>
        <w:t>also very</w:t>
      </w:r>
      <w:r>
        <w:rPr>
          <w:spacing w:val="-6"/>
          <w:sz w:val="24"/>
        </w:rPr>
        <w:t xml:space="preserve"> </w:t>
      </w:r>
      <w:r>
        <w:rPr>
          <w:sz w:val="24"/>
        </w:rPr>
        <w:t>high.</w:t>
      </w:r>
    </w:p>
    <w:p>
      <w:pPr>
        <w:pStyle w:val="10"/>
        <w:numPr>
          <w:ilvl w:val="0"/>
          <w:numId w:val="9"/>
        </w:numPr>
        <w:tabs>
          <w:tab w:val="left" w:pos="833"/>
        </w:tabs>
        <w:spacing w:before="137" w:after="0" w:line="360" w:lineRule="auto"/>
        <w:ind w:left="832" w:right="1459" w:hanging="356"/>
        <w:jc w:val="left"/>
        <w:rPr>
          <w:sz w:val="24"/>
        </w:rPr>
      </w:pPr>
      <w:r>
        <w:rPr>
          <w:sz w:val="24"/>
        </w:rPr>
        <w:t>Though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highest</w:t>
      </w:r>
      <w:r>
        <w:rPr>
          <w:spacing w:val="-1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Research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2"/>
          <w:sz w:val="24"/>
        </w:rPr>
        <w:t xml:space="preserve"> </w:t>
      </w:r>
      <w:r>
        <w:rPr>
          <w:sz w:val="24"/>
        </w:rPr>
        <w:t>department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least</w:t>
      </w:r>
      <w:r>
        <w:rPr>
          <w:spacing w:val="-57"/>
          <w:sz w:val="24"/>
        </w:rPr>
        <w:t xml:space="preserve"> </w:t>
      </w:r>
      <w:r>
        <w:rPr>
          <w:sz w:val="24"/>
        </w:rPr>
        <w:t>attrition</w:t>
      </w:r>
      <w:r>
        <w:rPr>
          <w:spacing w:val="-1"/>
          <w:sz w:val="24"/>
        </w:rPr>
        <w:t xml:space="preserve"> </w:t>
      </w:r>
      <w:r>
        <w:rPr>
          <w:sz w:val="24"/>
        </w:rPr>
        <w:t>compared to other departments.</w:t>
      </w:r>
    </w:p>
    <w:p>
      <w:pPr>
        <w:pStyle w:val="7"/>
        <w:rPr>
          <w:sz w:val="26"/>
        </w:rPr>
      </w:pPr>
    </w:p>
    <w:p>
      <w:pPr>
        <w:pStyle w:val="7"/>
        <w:spacing w:before="7"/>
        <w:rPr>
          <w:sz w:val="20"/>
        </w:rPr>
      </w:pPr>
    </w:p>
    <w:p>
      <w:pPr>
        <w:pStyle w:val="10"/>
        <w:numPr>
          <w:ilvl w:val="0"/>
          <w:numId w:val="5"/>
        </w:numPr>
        <w:tabs>
          <w:tab w:val="left" w:pos="732"/>
        </w:tabs>
        <w:spacing w:before="1" w:after="0" w:line="240" w:lineRule="auto"/>
        <w:ind w:left="731" w:right="0" w:hanging="267"/>
        <w:jc w:val="left"/>
        <w:rPr>
          <w:rFonts w:ascii="Segoe UI"/>
          <w:sz w:val="24"/>
        </w:rPr>
      </w:pPr>
      <w:r>
        <w:rPr>
          <w:rFonts w:ascii="Segoe UI"/>
          <w:sz w:val="24"/>
        </w:rPr>
        <w:t>ANALYZING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EMPLOYEE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ATTRITION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BY</w:t>
      </w:r>
      <w:r>
        <w:rPr>
          <w:rFonts w:ascii="Segoe UI"/>
          <w:spacing w:val="-1"/>
          <w:sz w:val="24"/>
        </w:rPr>
        <w:t xml:space="preserve"> </w:t>
      </w:r>
      <w:r>
        <w:rPr>
          <w:rFonts w:ascii="Segoe UI"/>
          <w:sz w:val="24"/>
        </w:rPr>
        <w:t>DAILY</w:t>
      </w:r>
      <w:r>
        <w:rPr>
          <w:rFonts w:ascii="Segoe UI"/>
          <w:spacing w:val="-4"/>
          <w:sz w:val="24"/>
        </w:rPr>
        <w:t xml:space="preserve"> </w:t>
      </w:r>
      <w:r>
        <w:rPr>
          <w:rFonts w:ascii="Segoe UI"/>
          <w:sz w:val="24"/>
        </w:rPr>
        <w:t>RATE.</w:t>
      </w: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spacing w:before="3"/>
        <w:rPr>
          <w:rFonts w:ascii="Segoe UI"/>
          <w:sz w:val="45"/>
        </w:rPr>
      </w:pPr>
    </w:p>
    <w:p>
      <w:pPr>
        <w:spacing w:before="0"/>
        <w:ind w:left="2322" w:right="0" w:firstLine="0"/>
        <w:jc w:val="left"/>
        <w:rPr>
          <w:sz w:val="22"/>
        </w:rPr>
      </w:pPr>
      <w:r>
        <w:rPr>
          <w:sz w:val="22"/>
        </w:rPr>
        <w:t>Fig.3.2.6:</w:t>
      </w:r>
      <w:r>
        <w:rPr>
          <w:spacing w:val="-1"/>
          <w:sz w:val="22"/>
        </w:rPr>
        <w:t xml:space="preserve"> </w:t>
      </w:r>
      <w:r>
        <w:rPr>
          <w:sz w:val="22"/>
        </w:rPr>
        <w:t>Analyzing</w:t>
      </w:r>
      <w:r>
        <w:rPr>
          <w:spacing w:val="-5"/>
          <w:sz w:val="22"/>
        </w:rPr>
        <w:t xml:space="preserve"> </w:t>
      </w:r>
      <w:r>
        <w:rPr>
          <w:sz w:val="22"/>
        </w:rPr>
        <w:t>Employee</w:t>
      </w:r>
      <w:r>
        <w:rPr>
          <w:spacing w:val="-2"/>
          <w:sz w:val="22"/>
        </w:rPr>
        <w:t xml:space="preserve"> </w:t>
      </w:r>
      <w:r>
        <w:rPr>
          <w:sz w:val="22"/>
        </w:rPr>
        <w:t>Attrition</w:t>
      </w:r>
      <w:r>
        <w:rPr>
          <w:spacing w:val="-1"/>
          <w:sz w:val="22"/>
        </w:rPr>
        <w:t xml:space="preserve"> </w:t>
      </w:r>
      <w:r>
        <w:rPr>
          <w:sz w:val="22"/>
        </w:rPr>
        <w:t>by</w:t>
      </w:r>
      <w:r>
        <w:rPr>
          <w:spacing w:val="-5"/>
          <w:sz w:val="22"/>
        </w:rPr>
        <w:t xml:space="preserve"> </w:t>
      </w:r>
      <w:r>
        <w:rPr>
          <w:sz w:val="22"/>
        </w:rPr>
        <w:t>Daily</w:t>
      </w:r>
      <w:r>
        <w:rPr>
          <w:spacing w:val="-5"/>
          <w:sz w:val="22"/>
        </w:rPr>
        <w:t xml:space="preserve"> </w:t>
      </w:r>
      <w:r>
        <w:rPr>
          <w:sz w:val="22"/>
        </w:rPr>
        <w:t>Rate.</w:t>
      </w:r>
    </w:p>
    <w:p>
      <w:pPr>
        <w:spacing w:after="0"/>
        <w:jc w:val="left"/>
        <w:rPr>
          <w:sz w:val="22"/>
        </w:rPr>
        <w:sectPr>
          <w:pgSz w:w="12240" w:h="15840"/>
          <w:pgMar w:top="1420" w:right="880" w:bottom="1240" w:left="1040" w:header="0" w:footer="974" w:gutter="0"/>
          <w:cols w:space="720" w:num="1"/>
        </w:sectPr>
      </w:pPr>
    </w:p>
    <w:p>
      <w:pPr>
        <w:pStyle w:val="3"/>
        <w:spacing w:before="78"/>
        <w:ind w:left="419"/>
      </w:pPr>
      <w:r>
        <w:pict>
          <v:group id="_x0000_s1064" o:spid="_x0000_s1064" o:spt="203" style="position:absolute;left:0pt;margin-left:23.5pt;margin-top:23.75pt;height:744.1pt;width:564.1pt;mso-position-horizontal-relative:page;mso-position-vertical-relative:page;z-index:-251624448;mso-width-relative:page;mso-height-relative:page;" coordorigin="470,476" coordsize="11282,14882">
            <o:lock v:ext="edit"/>
            <v:shape id="_x0000_s1065" o:spid="_x0000_s1065" style="position:absolute;left:470;top:476;height:14882;width:11282;" fillcolor="#000000" filled="t" stroked="f" coordorigin="470,476" coordsize="11282,14882" path="m11724,550l11664,550,11664,566,11664,15270,559,15270,559,566,11664,566,11664,550,544,550,544,566,544,15270,544,15330,11724,15330,11724,15270,11724,550xm11752,476l11738,476,11738,536,11738,15344,530,15344,530,536,11738,536,11738,476,470,476,470,536,470,15344,470,15358,11752,15358,11752,15344,11752,476xe">
              <v:path arrowok="t"/>
              <v:fill on="t" focussize="0,0"/>
              <v:stroke on="f"/>
              <v:imagedata o:title=""/>
              <o:lock v:ext="edit"/>
            </v:shape>
            <v:shape id="_x0000_s1066" o:spid="_x0000_s1066" o:spt="75" type="#_x0000_t75" style="position:absolute;left:1727;top:5254;height:3513;width:8485;" filled="f" stroked="f" coordsize="21600,21600">
              <v:path/>
              <v:fill on="f" focussize="0,0"/>
              <v:stroke on="f"/>
              <v:imagedata r:id="rId17" o:title=""/>
              <o:lock v:ext="edit" aspectratio="t"/>
            </v:shape>
          </v:group>
        </w:pict>
      </w:r>
      <w:r>
        <w:rPr>
          <w:color w:val="008000"/>
        </w:rPr>
        <w:t>Inference:</w:t>
      </w:r>
    </w:p>
    <w:p>
      <w:pPr>
        <w:pStyle w:val="7"/>
        <w:spacing w:before="1"/>
        <w:rPr>
          <w:b/>
        </w:rPr>
      </w:pPr>
    </w:p>
    <w:p>
      <w:pPr>
        <w:pStyle w:val="10"/>
        <w:numPr>
          <w:ilvl w:val="0"/>
          <w:numId w:val="10"/>
        </w:numPr>
        <w:tabs>
          <w:tab w:val="left" w:pos="840"/>
        </w:tabs>
        <w:spacing w:before="0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Employees with</w:t>
      </w:r>
      <w:r>
        <w:rPr>
          <w:spacing w:val="-1"/>
          <w:sz w:val="24"/>
        </w:rPr>
        <w:t xml:space="preserve"> </w:t>
      </w:r>
      <w:r>
        <w:rPr>
          <w:sz w:val="24"/>
        </w:rPr>
        <w:t>Average DailyRate &amp;</w:t>
      </w:r>
      <w:r>
        <w:rPr>
          <w:spacing w:val="-3"/>
          <w:sz w:val="24"/>
        </w:rPr>
        <w:t xml:space="preserve"> </w:t>
      </w:r>
      <w:r>
        <w:rPr>
          <w:sz w:val="24"/>
        </w:rPr>
        <w:t>High</w:t>
      </w:r>
      <w:r>
        <w:rPr>
          <w:spacing w:val="-2"/>
          <w:sz w:val="24"/>
        </w:rPr>
        <w:t xml:space="preserve"> </w:t>
      </w:r>
      <w:r>
        <w:rPr>
          <w:sz w:val="24"/>
        </w:rPr>
        <w:t>Daily</w:t>
      </w:r>
      <w:r>
        <w:rPr>
          <w:spacing w:val="-4"/>
          <w:sz w:val="24"/>
        </w:rPr>
        <w:t xml:space="preserve"> </w:t>
      </w:r>
      <w:r>
        <w:rPr>
          <w:sz w:val="24"/>
        </w:rPr>
        <w:t>Rate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approximately</w:t>
      </w:r>
      <w:r>
        <w:rPr>
          <w:spacing w:val="-4"/>
          <w:sz w:val="24"/>
        </w:rPr>
        <w:t xml:space="preserve"> </w:t>
      </w:r>
      <w:r>
        <w:rPr>
          <w:sz w:val="24"/>
        </w:rPr>
        <w:t>equal.</w:t>
      </w:r>
    </w:p>
    <w:p>
      <w:pPr>
        <w:pStyle w:val="10"/>
        <w:numPr>
          <w:ilvl w:val="0"/>
          <w:numId w:val="10"/>
        </w:numPr>
        <w:tabs>
          <w:tab w:val="left" w:pos="840"/>
        </w:tabs>
        <w:spacing w:before="137" w:after="0" w:line="360" w:lineRule="auto"/>
        <w:ind w:left="839" w:right="1012" w:hanging="360"/>
        <w:jc w:val="left"/>
        <w:rPr>
          <w:sz w:val="24"/>
        </w:rPr>
      </w:pPr>
      <w:r>
        <w:rPr>
          <w:sz w:val="24"/>
        </w:rPr>
        <w:t>But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attrition rate</w:t>
      </w:r>
      <w:r>
        <w:rPr>
          <w:spacing w:val="-1"/>
          <w:sz w:val="24"/>
        </w:rPr>
        <w:t xml:space="preserve"> </w:t>
      </w:r>
      <w:r>
        <w:rPr>
          <w:sz w:val="24"/>
        </w:rPr>
        <w:t>is very</w:t>
      </w:r>
      <w:r>
        <w:rPr>
          <w:spacing w:val="-6"/>
          <w:sz w:val="24"/>
        </w:rPr>
        <w:t xml:space="preserve"> </w:t>
      </w:r>
      <w:r>
        <w:rPr>
          <w:sz w:val="24"/>
        </w:rPr>
        <w:t>high of employees with</w:t>
      </w:r>
      <w:r>
        <w:rPr>
          <w:spacing w:val="-1"/>
          <w:sz w:val="24"/>
        </w:rPr>
        <w:t xml:space="preserve"> </w:t>
      </w:r>
      <w:r>
        <w:rPr>
          <w:sz w:val="24"/>
        </w:rPr>
        <w:t>average</w:t>
      </w:r>
      <w:r>
        <w:rPr>
          <w:spacing w:val="-1"/>
          <w:sz w:val="24"/>
        </w:rPr>
        <w:t xml:space="preserve"> </w:t>
      </w:r>
      <w:r>
        <w:rPr>
          <w:sz w:val="24"/>
        </w:rPr>
        <w:t>Daily</w:t>
      </w:r>
      <w:r>
        <w:rPr>
          <w:spacing w:val="-6"/>
          <w:sz w:val="24"/>
        </w:rPr>
        <w:t xml:space="preserve"> </w:t>
      </w:r>
      <w:r>
        <w:rPr>
          <w:sz w:val="24"/>
        </w:rPr>
        <w:t>Rate</w:t>
      </w:r>
      <w:r>
        <w:rPr>
          <w:spacing w:val="1"/>
          <w:sz w:val="24"/>
        </w:rPr>
        <w:t xml:space="preserve"> </w:t>
      </w:r>
      <w:r>
        <w:rPr>
          <w:sz w:val="24"/>
        </w:rPr>
        <w:t>compared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57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with High</w:t>
      </w:r>
      <w:r>
        <w:rPr>
          <w:spacing w:val="2"/>
          <w:sz w:val="24"/>
        </w:rPr>
        <w:t xml:space="preserve"> </w:t>
      </w:r>
      <w:r>
        <w:rPr>
          <w:sz w:val="24"/>
        </w:rPr>
        <w:t>DailyRate.</w:t>
      </w:r>
    </w:p>
    <w:p>
      <w:pPr>
        <w:pStyle w:val="10"/>
        <w:numPr>
          <w:ilvl w:val="0"/>
          <w:numId w:val="10"/>
        </w:numPr>
        <w:tabs>
          <w:tab w:val="left" w:pos="840"/>
        </w:tabs>
        <w:spacing w:before="0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attrition</w:t>
      </w:r>
      <w:r>
        <w:rPr>
          <w:spacing w:val="-1"/>
          <w:sz w:val="24"/>
        </w:rPr>
        <w:t xml:space="preserve"> </w:t>
      </w:r>
      <w:r>
        <w:rPr>
          <w:sz w:val="24"/>
        </w:rPr>
        <w:t>rate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DailyRate.</w:t>
      </w:r>
    </w:p>
    <w:p>
      <w:pPr>
        <w:pStyle w:val="10"/>
        <w:numPr>
          <w:ilvl w:val="0"/>
          <w:numId w:val="10"/>
        </w:numPr>
        <w:tabs>
          <w:tab w:val="left" w:pos="840"/>
        </w:tabs>
        <w:spacing w:before="139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Employees</w:t>
      </w:r>
      <w:r>
        <w:rPr>
          <w:spacing w:val="1"/>
          <w:sz w:val="24"/>
        </w:rPr>
        <w:t xml:space="preserve"> </w:t>
      </w:r>
      <w:r>
        <w:rPr>
          <w:sz w:val="24"/>
        </w:rPr>
        <w:t>who are</w:t>
      </w:r>
      <w:r>
        <w:rPr>
          <w:spacing w:val="-1"/>
          <w:sz w:val="24"/>
        </w:rPr>
        <w:t xml:space="preserve"> </w:t>
      </w:r>
      <w:r>
        <w:rPr>
          <w:sz w:val="24"/>
        </w:rPr>
        <w:t>not getting</w:t>
      </w:r>
      <w:r>
        <w:rPr>
          <w:spacing w:val="-4"/>
          <w:sz w:val="24"/>
        </w:rPr>
        <w:t xml:space="preserve"> </w:t>
      </w:r>
      <w:r>
        <w:rPr>
          <w:sz w:val="24"/>
        </w:rPr>
        <w:t>High Daily</w:t>
      </w:r>
      <w:r>
        <w:rPr>
          <w:spacing w:val="-5"/>
          <w:sz w:val="24"/>
        </w:rPr>
        <w:t xml:space="preserve"> </w:t>
      </w:r>
      <w:r>
        <w:rPr>
          <w:sz w:val="24"/>
        </w:rPr>
        <w:t>Rate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mostly</w:t>
      </w:r>
      <w:r>
        <w:rPr>
          <w:spacing w:val="-5"/>
          <w:sz w:val="24"/>
        </w:rPr>
        <w:t xml:space="preserve"> </w:t>
      </w:r>
      <w:r>
        <w:rPr>
          <w:sz w:val="24"/>
        </w:rPr>
        <w:t>leaving</w:t>
      </w:r>
      <w:r>
        <w:rPr>
          <w:spacing w:val="-3"/>
          <w:sz w:val="24"/>
        </w:rPr>
        <w:t xml:space="preserve"> </w:t>
      </w:r>
      <w:r>
        <w:rPr>
          <w:sz w:val="24"/>
        </w:rPr>
        <w:t>the organization.</w:t>
      </w:r>
    </w:p>
    <w:p>
      <w:pPr>
        <w:pStyle w:val="7"/>
        <w:rPr>
          <w:sz w:val="26"/>
        </w:rPr>
      </w:pPr>
    </w:p>
    <w:p>
      <w:pPr>
        <w:pStyle w:val="7"/>
        <w:spacing w:before="8"/>
        <w:rPr>
          <w:sz w:val="30"/>
        </w:rPr>
      </w:pPr>
    </w:p>
    <w:p>
      <w:pPr>
        <w:pStyle w:val="10"/>
        <w:numPr>
          <w:ilvl w:val="0"/>
          <w:numId w:val="5"/>
        </w:numPr>
        <w:tabs>
          <w:tab w:val="left" w:pos="674"/>
        </w:tabs>
        <w:spacing w:before="0" w:after="0" w:line="240" w:lineRule="auto"/>
        <w:ind w:left="673" w:right="0" w:hanging="267"/>
        <w:jc w:val="left"/>
        <w:rPr>
          <w:rFonts w:ascii="Segoe UI"/>
          <w:sz w:val="24"/>
        </w:rPr>
      </w:pPr>
      <w:r>
        <w:rPr>
          <w:rFonts w:ascii="Segoe UI"/>
          <w:sz w:val="24"/>
        </w:rPr>
        <w:t>ANALYZING</w:t>
      </w:r>
      <w:r>
        <w:rPr>
          <w:rFonts w:ascii="Segoe UI"/>
          <w:spacing w:val="-4"/>
          <w:sz w:val="24"/>
        </w:rPr>
        <w:t xml:space="preserve"> </w:t>
      </w:r>
      <w:r>
        <w:rPr>
          <w:rFonts w:ascii="Segoe UI"/>
          <w:sz w:val="24"/>
        </w:rPr>
        <w:t>EMPLOYEE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ATTRITION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BY</w:t>
      </w:r>
      <w:r>
        <w:rPr>
          <w:rFonts w:ascii="Segoe UI"/>
          <w:spacing w:val="-2"/>
          <w:sz w:val="24"/>
        </w:rPr>
        <w:t xml:space="preserve"> </w:t>
      </w:r>
      <w:r>
        <w:rPr>
          <w:rFonts w:ascii="Segoe UI"/>
          <w:sz w:val="24"/>
        </w:rPr>
        <w:t>DISTANCE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FROM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HOME.</w:t>
      </w: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spacing w:before="13"/>
        <w:rPr>
          <w:rFonts w:ascii="Segoe UI"/>
          <w:sz w:val="47"/>
        </w:rPr>
      </w:pPr>
    </w:p>
    <w:p>
      <w:pPr>
        <w:spacing w:before="0"/>
        <w:ind w:left="2001" w:right="0" w:firstLine="0"/>
        <w:jc w:val="left"/>
        <w:rPr>
          <w:sz w:val="22"/>
        </w:rPr>
      </w:pPr>
      <w:r>
        <w:rPr>
          <w:sz w:val="22"/>
        </w:rPr>
        <w:t>Fig.3.2.7:</w:t>
      </w:r>
      <w:r>
        <w:rPr>
          <w:spacing w:val="-2"/>
          <w:sz w:val="22"/>
        </w:rPr>
        <w:t xml:space="preserve"> </w:t>
      </w:r>
      <w:r>
        <w:rPr>
          <w:sz w:val="22"/>
        </w:rPr>
        <w:t>Analyzing</w:t>
      </w:r>
      <w:r>
        <w:rPr>
          <w:spacing w:val="-5"/>
          <w:sz w:val="22"/>
        </w:rPr>
        <w:t xml:space="preserve"> </w:t>
      </w:r>
      <w:r>
        <w:rPr>
          <w:sz w:val="22"/>
        </w:rPr>
        <w:t>Employee</w:t>
      </w:r>
      <w:r>
        <w:rPr>
          <w:spacing w:val="-2"/>
          <w:sz w:val="22"/>
        </w:rPr>
        <w:t xml:space="preserve"> </w:t>
      </w:r>
      <w:r>
        <w:rPr>
          <w:sz w:val="22"/>
        </w:rPr>
        <w:t>Attrition</w:t>
      </w:r>
      <w:r>
        <w:rPr>
          <w:spacing w:val="-2"/>
          <w:sz w:val="22"/>
        </w:rPr>
        <w:t xml:space="preserve"> </w:t>
      </w:r>
      <w:r>
        <w:rPr>
          <w:sz w:val="22"/>
        </w:rPr>
        <w:t>by</w:t>
      </w:r>
      <w:r>
        <w:rPr>
          <w:spacing w:val="-6"/>
          <w:sz w:val="22"/>
        </w:rPr>
        <w:t xml:space="preserve"> </w:t>
      </w:r>
      <w:r>
        <w:rPr>
          <w:sz w:val="22"/>
        </w:rPr>
        <w:t>Distance</w:t>
      </w:r>
      <w:r>
        <w:rPr>
          <w:spacing w:val="-2"/>
          <w:sz w:val="22"/>
        </w:rPr>
        <w:t xml:space="preserve"> </w:t>
      </w:r>
      <w:r>
        <w:rPr>
          <w:sz w:val="22"/>
        </w:rPr>
        <w:t>from</w:t>
      </w:r>
      <w:r>
        <w:rPr>
          <w:spacing w:val="-6"/>
          <w:sz w:val="22"/>
        </w:rPr>
        <w:t xml:space="preserve"> </w:t>
      </w:r>
      <w:r>
        <w:rPr>
          <w:sz w:val="22"/>
        </w:rPr>
        <w:t>Home.</w:t>
      </w:r>
    </w:p>
    <w:p>
      <w:pPr>
        <w:pStyle w:val="7"/>
      </w:pPr>
    </w:p>
    <w:p>
      <w:pPr>
        <w:pStyle w:val="3"/>
        <w:spacing w:before="188"/>
        <w:ind w:left="386"/>
      </w:pPr>
      <w:r>
        <w:rPr>
          <w:color w:val="008000"/>
        </w:rPr>
        <w:t>Inference:</w:t>
      </w:r>
    </w:p>
    <w:p>
      <w:pPr>
        <w:pStyle w:val="7"/>
        <w:rPr>
          <w:b/>
        </w:rPr>
      </w:pPr>
    </w:p>
    <w:p>
      <w:pPr>
        <w:pStyle w:val="10"/>
        <w:numPr>
          <w:ilvl w:val="0"/>
          <w:numId w:val="11"/>
        </w:numPr>
        <w:tabs>
          <w:tab w:val="left" w:pos="833"/>
        </w:tabs>
        <w:spacing w:before="1" w:after="0" w:line="360" w:lineRule="auto"/>
        <w:ind w:left="832" w:right="1261" w:hanging="356"/>
        <w:jc w:val="left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1"/>
          <w:sz w:val="24"/>
        </w:rPr>
        <w:t xml:space="preserve"> </w:t>
      </w:r>
      <w:r>
        <w:rPr>
          <w:sz w:val="24"/>
        </w:rPr>
        <w:t>there is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kind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staying</w:t>
      </w:r>
      <w:r>
        <w:rPr>
          <w:spacing w:val="-4"/>
          <w:sz w:val="24"/>
        </w:rPr>
        <w:t xml:space="preserve"> </w:t>
      </w:r>
      <w:r>
        <w:rPr>
          <w:sz w:val="24"/>
        </w:rPr>
        <w:t>close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staying</w:t>
      </w:r>
      <w:r>
        <w:rPr>
          <w:spacing w:val="-4"/>
          <w:sz w:val="24"/>
        </w:rPr>
        <w:t xml:space="preserve"> </w:t>
      </w:r>
      <w:r>
        <w:rPr>
          <w:sz w:val="24"/>
        </w:rPr>
        <w:t>far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office.</w:t>
      </w:r>
    </w:p>
    <w:p>
      <w:pPr>
        <w:pStyle w:val="10"/>
        <w:numPr>
          <w:ilvl w:val="0"/>
          <w:numId w:val="11"/>
        </w:numPr>
        <w:tabs>
          <w:tab w:val="left" w:pos="833"/>
        </w:tabs>
        <w:spacing w:before="0" w:after="0" w:line="274" w:lineRule="exact"/>
        <w:ind w:left="832" w:right="0" w:hanging="356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feature</w:t>
      </w:r>
      <w:r>
        <w:rPr>
          <w:spacing w:val="-2"/>
          <w:sz w:val="24"/>
        </w:rPr>
        <w:t xml:space="preserve"> </w:t>
      </w:r>
      <w:r>
        <w:rPr>
          <w:sz w:val="24"/>
        </w:rPr>
        <w:t>Distance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Home doesn't follow any</w:t>
      </w:r>
      <w:r>
        <w:rPr>
          <w:spacing w:val="-6"/>
          <w:sz w:val="24"/>
        </w:rPr>
        <w:t xml:space="preserve"> </w:t>
      </w:r>
      <w:r>
        <w:rPr>
          <w:sz w:val="24"/>
        </w:rPr>
        <w:t>trend in</w:t>
      </w:r>
      <w:r>
        <w:rPr>
          <w:spacing w:val="2"/>
          <w:sz w:val="24"/>
        </w:rPr>
        <w:t xml:space="preserve"> </w:t>
      </w:r>
      <w:r>
        <w:rPr>
          <w:sz w:val="24"/>
        </w:rPr>
        <w:t>attrition rate.</w:t>
      </w:r>
    </w:p>
    <w:p>
      <w:pPr>
        <w:pStyle w:val="10"/>
        <w:numPr>
          <w:ilvl w:val="0"/>
          <w:numId w:val="11"/>
        </w:numPr>
        <w:tabs>
          <w:tab w:val="left" w:pos="833"/>
        </w:tabs>
        <w:spacing w:before="139" w:after="0" w:line="360" w:lineRule="auto"/>
        <w:ind w:left="832" w:right="1086" w:hanging="356"/>
        <w:jc w:val="left"/>
        <w:rPr>
          <w:sz w:val="24"/>
        </w:rPr>
      </w:pP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staying</w:t>
      </w:r>
      <w:r>
        <w:rPr>
          <w:spacing w:val="-2"/>
          <w:sz w:val="24"/>
        </w:rPr>
        <w:t xml:space="preserve"> </w:t>
      </w:r>
      <w:r>
        <w:rPr>
          <w:sz w:val="24"/>
        </w:rPr>
        <w:t>close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mostly</w:t>
      </w:r>
      <w:r>
        <w:rPr>
          <w:spacing w:val="-9"/>
          <w:sz w:val="24"/>
        </w:rPr>
        <w:t xml:space="preserve"> </w:t>
      </w:r>
      <w:r>
        <w:rPr>
          <w:sz w:val="24"/>
        </w:rPr>
        <w:t>leaving</w:t>
      </w:r>
      <w:r>
        <w:rPr>
          <w:spacing w:val="-3"/>
          <w:sz w:val="24"/>
        </w:rPr>
        <w:t xml:space="preserve"> </w:t>
      </w:r>
      <w:r>
        <w:rPr>
          <w:sz w:val="24"/>
        </w:rPr>
        <w:t>compared</w:t>
      </w:r>
      <w:r>
        <w:rPr>
          <w:spacing w:val="-1"/>
          <w:sz w:val="24"/>
        </w:rPr>
        <w:t xml:space="preserve"> </w:t>
      </w:r>
      <w:r>
        <w:rPr>
          <w:sz w:val="24"/>
        </w:rPr>
        <w:t>to employees</w:t>
      </w:r>
      <w:r>
        <w:rPr>
          <w:spacing w:val="-57"/>
          <w:sz w:val="24"/>
        </w:rPr>
        <w:t xml:space="preserve"> </w:t>
      </w:r>
      <w:r>
        <w:rPr>
          <w:sz w:val="24"/>
        </w:rPr>
        <w:t>staying</w:t>
      </w:r>
      <w:r>
        <w:rPr>
          <w:spacing w:val="-4"/>
          <w:sz w:val="24"/>
        </w:rPr>
        <w:t xml:space="preserve"> </w:t>
      </w:r>
      <w:r>
        <w:rPr>
          <w:sz w:val="24"/>
        </w:rPr>
        <w:t>far from the organization.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top="1420" w:right="880" w:bottom="1240" w:left="1040" w:header="0" w:footer="974" w:gutter="0"/>
          <w:cols w:space="720" w:num="1"/>
        </w:sectPr>
      </w:pPr>
    </w:p>
    <w:p>
      <w:pPr>
        <w:pStyle w:val="10"/>
        <w:numPr>
          <w:ilvl w:val="0"/>
          <w:numId w:val="5"/>
        </w:numPr>
        <w:tabs>
          <w:tab w:val="left" w:pos="538"/>
        </w:tabs>
        <w:spacing w:before="78" w:after="0" w:line="240" w:lineRule="auto"/>
        <w:ind w:left="537" w:right="0" w:hanging="268"/>
        <w:jc w:val="left"/>
        <w:rPr>
          <w:rFonts w:ascii="Segoe UI"/>
          <w:sz w:val="24"/>
        </w:rPr>
      </w:pPr>
      <w:r>
        <w:rPr>
          <w:rFonts w:ascii="Segoe UI"/>
          <w:sz w:val="24"/>
        </w:rPr>
        <w:t>ANALYZING</w:t>
      </w:r>
      <w:r>
        <w:rPr>
          <w:rFonts w:ascii="Segoe UI"/>
          <w:spacing w:val="-5"/>
          <w:sz w:val="24"/>
        </w:rPr>
        <w:t xml:space="preserve"> </w:t>
      </w:r>
      <w:r>
        <w:rPr>
          <w:rFonts w:ascii="Segoe UI"/>
          <w:sz w:val="24"/>
        </w:rPr>
        <w:t>EMPLOYEE</w:t>
      </w:r>
      <w:r>
        <w:rPr>
          <w:rFonts w:ascii="Segoe UI"/>
          <w:spacing w:val="-4"/>
          <w:sz w:val="24"/>
        </w:rPr>
        <w:t xml:space="preserve"> </w:t>
      </w:r>
      <w:r>
        <w:rPr>
          <w:rFonts w:ascii="Segoe UI"/>
          <w:sz w:val="24"/>
        </w:rPr>
        <w:t>ATTRITION</w:t>
      </w:r>
      <w:r>
        <w:rPr>
          <w:rFonts w:ascii="Segoe UI"/>
          <w:spacing w:val="-4"/>
          <w:sz w:val="24"/>
        </w:rPr>
        <w:t xml:space="preserve"> </w:t>
      </w:r>
      <w:r>
        <w:rPr>
          <w:rFonts w:ascii="Segoe UI"/>
          <w:sz w:val="24"/>
        </w:rPr>
        <w:t>BY</w:t>
      </w:r>
      <w:r>
        <w:rPr>
          <w:rFonts w:ascii="Segoe UI"/>
          <w:spacing w:val="-4"/>
          <w:sz w:val="24"/>
        </w:rPr>
        <w:t xml:space="preserve"> </w:t>
      </w:r>
      <w:r>
        <w:rPr>
          <w:rFonts w:ascii="Segoe UI"/>
          <w:sz w:val="24"/>
        </w:rPr>
        <w:t>EDUCATION.</w:t>
      </w: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spacing w:after="0"/>
        <w:rPr>
          <w:rFonts w:ascii="Segoe UI"/>
          <w:sz w:val="20"/>
        </w:rPr>
        <w:sectPr>
          <w:pgSz w:w="12240" w:h="15840"/>
          <w:pgMar w:top="1420" w:right="880" w:bottom="1180" w:left="1040" w:header="0" w:footer="974" w:gutter="0"/>
          <w:cols w:space="720" w:num="1"/>
        </w:sectPr>
      </w:pPr>
    </w:p>
    <w:p>
      <w:pPr>
        <w:pStyle w:val="7"/>
        <w:spacing w:before="8"/>
        <w:rPr>
          <w:rFonts w:ascii="Segoe UI"/>
          <w:sz w:val="43"/>
        </w:rPr>
      </w:pPr>
    </w:p>
    <w:p>
      <w:pPr>
        <w:pStyle w:val="3"/>
        <w:ind w:left="378"/>
      </w:pPr>
      <w:r>
        <w:rPr>
          <w:color w:val="008000"/>
        </w:rPr>
        <w:t>Inference:</w:t>
      </w:r>
    </w:p>
    <w:p>
      <w:pPr>
        <w:spacing w:before="91"/>
        <w:ind w:left="378" w:right="0" w:firstLine="0"/>
        <w:jc w:val="left"/>
        <w:rPr>
          <w:sz w:val="22"/>
        </w:rPr>
      </w:pPr>
      <w:r>
        <w:br w:type="column"/>
      </w:r>
      <w:r>
        <w:rPr>
          <w:sz w:val="22"/>
        </w:rPr>
        <w:t>Fig.3.2.8:</w:t>
      </w:r>
      <w:r>
        <w:rPr>
          <w:spacing w:val="-2"/>
          <w:sz w:val="22"/>
        </w:rPr>
        <w:t xml:space="preserve"> </w:t>
      </w:r>
      <w:r>
        <w:rPr>
          <w:sz w:val="22"/>
        </w:rPr>
        <w:t>Analyzing</w:t>
      </w:r>
      <w:r>
        <w:rPr>
          <w:spacing w:val="-5"/>
          <w:sz w:val="22"/>
        </w:rPr>
        <w:t xml:space="preserve"> </w:t>
      </w:r>
      <w:r>
        <w:rPr>
          <w:sz w:val="22"/>
        </w:rPr>
        <w:t>Employee</w:t>
      </w:r>
      <w:r>
        <w:rPr>
          <w:spacing w:val="-2"/>
          <w:sz w:val="22"/>
        </w:rPr>
        <w:t xml:space="preserve"> </w:t>
      </w:r>
      <w:r>
        <w:rPr>
          <w:sz w:val="22"/>
        </w:rPr>
        <w:t>Attrition</w:t>
      </w:r>
      <w:r>
        <w:rPr>
          <w:spacing w:val="-6"/>
          <w:sz w:val="22"/>
        </w:rPr>
        <w:t xml:space="preserve"> </w:t>
      </w:r>
      <w:r>
        <w:rPr>
          <w:sz w:val="22"/>
        </w:rPr>
        <w:t>by</w:t>
      </w:r>
      <w:r>
        <w:rPr>
          <w:spacing w:val="-5"/>
          <w:sz w:val="22"/>
        </w:rPr>
        <w:t xml:space="preserve"> </w:t>
      </w:r>
      <w:r>
        <w:rPr>
          <w:sz w:val="22"/>
        </w:rPr>
        <w:t>Education.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1360" w:right="880" w:bottom="1160" w:left="1040" w:header="720" w:footer="720" w:gutter="0"/>
          <w:cols w:equalWidth="0" w:num="2">
            <w:col w:w="1647" w:space="253"/>
            <w:col w:w="8420"/>
          </w:cols>
        </w:sectPr>
      </w:pPr>
    </w:p>
    <w:p>
      <w:pPr>
        <w:pStyle w:val="7"/>
        <w:spacing w:before="1"/>
        <w:rPr>
          <w:sz w:val="16"/>
        </w:rPr>
      </w:pPr>
      <w:r>
        <w:pict>
          <v:group id="_x0000_s1067" o:spid="_x0000_s1067" o:spt="203" style="position:absolute;left:0pt;margin-left:23.5pt;margin-top:26.6pt;height:744.1pt;width:564.1pt;mso-position-horizontal-relative:page;mso-position-vertical-relative:page;z-index:-251646976;mso-width-relative:page;mso-height-relative:page;" coordorigin="470,532" coordsize="11282,14882">
            <o:lock v:ext="edit"/>
            <v:shape id="_x0000_s1068" o:spid="_x0000_s1068" style="position:absolute;left:470;top:532;height:14882;width:11282;" fillcolor="#000000" filled="t" stroked="f" coordorigin="470,532" coordsize="11282,14882" path="m11724,606l11664,606,11664,622,11664,15326,559,15326,559,622,11664,622,11664,606,544,606,544,622,544,15326,544,15386,11724,15386,11724,15326,11724,606xm11752,532l11738,532,11738,592,11738,15400,530,15400,530,592,11738,592,11738,532,470,532,470,592,470,15400,470,15414,11752,15414,11752,15400,11752,532xe">
              <v:path arrowok="t"/>
              <v:fill on="t" focussize="0,0"/>
              <v:stroke on="f"/>
              <v:imagedata o:title=""/>
              <o:lock v:ext="edit"/>
            </v:shape>
            <v:shape id="_x0000_s1069" o:spid="_x0000_s1069" o:spt="75" type="#_x0000_t75" style="position:absolute;left:1614;top:2099;height:3769;width:8710;" filled="f" stroked="f" coordsize="21600,21600">
              <v:path/>
              <v:fill on="f" focussize="0,0"/>
              <v:stroke on="f"/>
              <v:imagedata r:id="rId18" o:title=""/>
              <o:lock v:ext="edit" aspectratio="t"/>
            </v:shape>
            <v:shape id="_x0000_s1070" o:spid="_x0000_s1070" o:spt="75" type="#_x0000_t75" style="position:absolute;left:1772;top:9488;height:4570;width:7859;" filled="f" stroked="f" coordsize="21600,21600">
              <v:path/>
              <v:fill on="f" focussize="0,0"/>
              <v:stroke on="f"/>
              <v:imagedata r:id="rId19" o:title=""/>
              <o:lock v:ext="edit" aspectratio="t"/>
            </v:shape>
          </v:group>
        </w:pict>
      </w:r>
    </w:p>
    <w:p>
      <w:pPr>
        <w:pStyle w:val="10"/>
        <w:numPr>
          <w:ilvl w:val="1"/>
          <w:numId w:val="5"/>
        </w:numPr>
        <w:tabs>
          <w:tab w:val="left" w:pos="832"/>
          <w:tab w:val="left" w:pos="833"/>
        </w:tabs>
        <w:spacing w:before="91" w:after="0" w:line="357" w:lineRule="auto"/>
        <w:ind w:left="832" w:right="1597" w:hanging="356"/>
        <w:jc w:val="left"/>
        <w:rPr>
          <w:sz w:val="20"/>
        </w:rPr>
      </w:pPr>
      <w:r>
        <w:rPr>
          <w:sz w:val="20"/>
        </w:rPr>
        <w:t>Most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employees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 organization</w:t>
      </w:r>
      <w:r>
        <w:rPr>
          <w:spacing w:val="-3"/>
          <w:sz w:val="20"/>
        </w:rPr>
        <w:t xml:space="preserve"> </w:t>
      </w:r>
      <w:r>
        <w:rPr>
          <w:sz w:val="20"/>
        </w:rPr>
        <w:t>have</w:t>
      </w:r>
      <w:r>
        <w:rPr>
          <w:spacing w:val="-2"/>
          <w:sz w:val="20"/>
        </w:rPr>
        <w:t xml:space="preserve"> </w:t>
      </w:r>
      <w:r>
        <w:rPr>
          <w:sz w:val="20"/>
        </w:rPr>
        <w:t>completed</w:t>
      </w:r>
      <w:r>
        <w:rPr>
          <w:spacing w:val="-1"/>
          <w:sz w:val="20"/>
        </w:rPr>
        <w:t xml:space="preserve"> </w:t>
      </w:r>
      <w:r>
        <w:rPr>
          <w:sz w:val="20"/>
        </w:rPr>
        <w:t>Bachelors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Masters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their</w:t>
      </w:r>
      <w:r>
        <w:rPr>
          <w:spacing w:val="1"/>
          <w:sz w:val="20"/>
        </w:rPr>
        <w:t xml:space="preserve"> </w:t>
      </w:r>
      <w:r>
        <w:rPr>
          <w:sz w:val="20"/>
        </w:rPr>
        <w:t>education</w:t>
      </w:r>
      <w:r>
        <w:rPr>
          <w:spacing w:val="-47"/>
          <w:sz w:val="20"/>
        </w:rPr>
        <w:t xml:space="preserve"> </w:t>
      </w:r>
      <w:r>
        <w:rPr>
          <w:sz w:val="20"/>
        </w:rPr>
        <w:t>qualification.</w:t>
      </w:r>
    </w:p>
    <w:p>
      <w:pPr>
        <w:pStyle w:val="10"/>
        <w:numPr>
          <w:ilvl w:val="1"/>
          <w:numId w:val="5"/>
        </w:numPr>
        <w:tabs>
          <w:tab w:val="left" w:pos="839"/>
          <w:tab w:val="left" w:pos="840"/>
        </w:tabs>
        <w:spacing w:before="4" w:after="0" w:line="240" w:lineRule="auto"/>
        <w:ind w:left="839" w:right="0" w:hanging="361"/>
        <w:jc w:val="left"/>
        <w:rPr>
          <w:sz w:val="20"/>
        </w:rPr>
      </w:pPr>
      <w:r>
        <w:rPr>
          <w:sz w:val="20"/>
        </w:rPr>
        <w:t>Very</w:t>
      </w:r>
      <w:r>
        <w:rPr>
          <w:spacing w:val="-6"/>
          <w:sz w:val="20"/>
        </w:rPr>
        <w:t xml:space="preserve"> </w:t>
      </w:r>
      <w:r>
        <w:rPr>
          <w:sz w:val="20"/>
        </w:rPr>
        <w:t>few</w:t>
      </w:r>
      <w:r>
        <w:rPr>
          <w:spacing w:val="-4"/>
          <w:sz w:val="20"/>
        </w:rPr>
        <w:t xml:space="preserve"> </w:t>
      </w:r>
      <w:r>
        <w:rPr>
          <w:sz w:val="20"/>
        </w:rPr>
        <w:t>employees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organization</w:t>
      </w:r>
      <w:r>
        <w:rPr>
          <w:spacing w:val="-1"/>
          <w:sz w:val="20"/>
        </w:rPr>
        <w:t xml:space="preserve"> </w:t>
      </w:r>
      <w:r>
        <w:rPr>
          <w:sz w:val="20"/>
        </w:rPr>
        <w:t>have</w:t>
      </w:r>
      <w:r>
        <w:rPr>
          <w:spacing w:val="-2"/>
          <w:sz w:val="20"/>
        </w:rPr>
        <w:t xml:space="preserve"> </w:t>
      </w:r>
      <w:r>
        <w:rPr>
          <w:sz w:val="20"/>
        </w:rPr>
        <w:t>completed</w:t>
      </w:r>
      <w:r>
        <w:rPr>
          <w:spacing w:val="-1"/>
          <w:sz w:val="20"/>
        </w:rPr>
        <w:t xml:space="preserve"> </w:t>
      </w:r>
      <w:r>
        <w:rPr>
          <w:sz w:val="20"/>
        </w:rPr>
        <w:t>Doctorate</w:t>
      </w:r>
      <w:r>
        <w:rPr>
          <w:spacing w:val="-2"/>
          <w:sz w:val="20"/>
        </w:rPr>
        <w:t xml:space="preserve"> </w:t>
      </w:r>
      <w:r>
        <w:rPr>
          <w:sz w:val="20"/>
        </w:rPr>
        <w:t>degree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their</w:t>
      </w:r>
      <w:r>
        <w:rPr>
          <w:spacing w:val="-1"/>
          <w:sz w:val="20"/>
        </w:rPr>
        <w:t xml:space="preserve"> </w:t>
      </w:r>
      <w:r>
        <w:rPr>
          <w:sz w:val="20"/>
        </w:rPr>
        <w:t>education</w:t>
      </w:r>
      <w:r>
        <w:rPr>
          <w:spacing w:val="-2"/>
          <w:sz w:val="20"/>
        </w:rPr>
        <w:t xml:space="preserve"> </w:t>
      </w:r>
      <w:r>
        <w:rPr>
          <w:sz w:val="20"/>
        </w:rPr>
        <w:t>qualification.</w:t>
      </w:r>
    </w:p>
    <w:p>
      <w:pPr>
        <w:pStyle w:val="10"/>
        <w:numPr>
          <w:ilvl w:val="1"/>
          <w:numId w:val="5"/>
        </w:numPr>
        <w:tabs>
          <w:tab w:val="left" w:pos="839"/>
          <w:tab w:val="left" w:pos="840"/>
        </w:tabs>
        <w:spacing w:before="116" w:after="0" w:line="240" w:lineRule="auto"/>
        <w:ind w:left="839" w:right="0" w:hanging="361"/>
        <w:jc w:val="left"/>
        <w:rPr>
          <w:sz w:val="20"/>
        </w:rPr>
      </w:pPr>
      <w:r>
        <w:rPr>
          <w:sz w:val="20"/>
        </w:rPr>
        <w:t>We</w:t>
      </w:r>
      <w:r>
        <w:rPr>
          <w:spacing w:val="-2"/>
          <w:sz w:val="20"/>
        </w:rPr>
        <w:t xml:space="preserve"> </w:t>
      </w:r>
      <w:r>
        <w:rPr>
          <w:sz w:val="20"/>
        </w:rPr>
        <w:t>can</w:t>
      </w:r>
      <w:r>
        <w:rPr>
          <w:spacing w:val="-2"/>
          <w:sz w:val="20"/>
        </w:rPr>
        <w:t xml:space="preserve"> </w:t>
      </w:r>
      <w:r>
        <w:rPr>
          <w:sz w:val="20"/>
        </w:rPr>
        <w:t>observe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trend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decreasing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2"/>
          <w:sz w:val="20"/>
        </w:rPr>
        <w:t xml:space="preserve"> </w:t>
      </w:r>
      <w:r>
        <w:rPr>
          <w:sz w:val="20"/>
        </w:rPr>
        <w:t>attrition</w:t>
      </w:r>
      <w:r>
        <w:rPr>
          <w:spacing w:val="-3"/>
          <w:sz w:val="20"/>
        </w:rPr>
        <w:t xml:space="preserve"> </w:t>
      </w:r>
      <w:r>
        <w:rPr>
          <w:sz w:val="20"/>
        </w:rPr>
        <w:t>rate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education</w:t>
      </w:r>
      <w:r>
        <w:rPr>
          <w:spacing w:val="-2"/>
          <w:sz w:val="20"/>
        </w:rPr>
        <w:t xml:space="preserve"> </w:t>
      </w:r>
      <w:r>
        <w:rPr>
          <w:sz w:val="20"/>
        </w:rPr>
        <w:t>qualification</w:t>
      </w:r>
      <w:r>
        <w:rPr>
          <w:spacing w:val="-3"/>
          <w:sz w:val="20"/>
        </w:rPr>
        <w:t xml:space="preserve"> </w:t>
      </w:r>
      <w:r>
        <w:rPr>
          <w:sz w:val="20"/>
        </w:rPr>
        <w:t>increases.</w:t>
      </w:r>
    </w:p>
    <w:p>
      <w:pPr>
        <w:pStyle w:val="7"/>
        <w:rPr>
          <w:sz w:val="22"/>
        </w:rPr>
      </w:pPr>
    </w:p>
    <w:p>
      <w:pPr>
        <w:pStyle w:val="10"/>
        <w:numPr>
          <w:ilvl w:val="0"/>
          <w:numId w:val="5"/>
        </w:numPr>
        <w:tabs>
          <w:tab w:val="left" w:pos="502"/>
        </w:tabs>
        <w:spacing w:before="145" w:after="0" w:line="240" w:lineRule="auto"/>
        <w:ind w:left="501" w:right="0" w:hanging="268"/>
        <w:jc w:val="left"/>
        <w:rPr>
          <w:rFonts w:ascii="Segoe UI"/>
          <w:sz w:val="24"/>
        </w:rPr>
      </w:pPr>
      <w:r>
        <w:rPr>
          <w:rFonts w:ascii="Segoe UI"/>
          <w:sz w:val="24"/>
        </w:rPr>
        <w:t>ANALYZING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EMPLOYEE</w:t>
      </w:r>
      <w:r>
        <w:rPr>
          <w:rFonts w:ascii="Segoe UI"/>
          <w:spacing w:val="-4"/>
          <w:sz w:val="24"/>
        </w:rPr>
        <w:t xml:space="preserve"> </w:t>
      </w:r>
      <w:r>
        <w:rPr>
          <w:rFonts w:ascii="Segoe UI"/>
          <w:sz w:val="24"/>
        </w:rPr>
        <w:t>ATTRITION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BY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EDUCATION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FIELD.</w:t>
      </w: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spacing w:before="5"/>
        <w:rPr>
          <w:rFonts w:ascii="Segoe UI"/>
          <w:sz w:val="29"/>
        </w:rPr>
      </w:pPr>
    </w:p>
    <w:p>
      <w:pPr>
        <w:spacing w:before="0"/>
        <w:ind w:left="1912" w:right="0" w:firstLine="0"/>
        <w:jc w:val="left"/>
        <w:rPr>
          <w:sz w:val="22"/>
        </w:rPr>
      </w:pPr>
      <w:r>
        <w:rPr>
          <w:sz w:val="22"/>
        </w:rPr>
        <w:t>Fig.3.2.9:</w:t>
      </w:r>
      <w:r>
        <w:rPr>
          <w:spacing w:val="-4"/>
          <w:sz w:val="22"/>
        </w:rPr>
        <w:t xml:space="preserve"> </w:t>
      </w:r>
      <w:r>
        <w:rPr>
          <w:sz w:val="22"/>
        </w:rPr>
        <w:t>Analyzing</w:t>
      </w:r>
      <w:r>
        <w:rPr>
          <w:spacing w:val="-5"/>
          <w:sz w:val="22"/>
        </w:rPr>
        <w:t xml:space="preserve"> </w:t>
      </w:r>
      <w:r>
        <w:rPr>
          <w:sz w:val="22"/>
        </w:rPr>
        <w:t>Employee</w:t>
      </w:r>
      <w:r>
        <w:rPr>
          <w:spacing w:val="-2"/>
          <w:sz w:val="22"/>
        </w:rPr>
        <w:t xml:space="preserve"> </w:t>
      </w:r>
      <w:r>
        <w:rPr>
          <w:sz w:val="22"/>
        </w:rPr>
        <w:t>Attrition</w:t>
      </w:r>
      <w:r>
        <w:rPr>
          <w:spacing w:val="-3"/>
          <w:sz w:val="22"/>
        </w:rPr>
        <w:t xml:space="preserve"> </w:t>
      </w:r>
      <w:r>
        <w:rPr>
          <w:sz w:val="22"/>
        </w:rPr>
        <w:t>by</w:t>
      </w:r>
      <w:r>
        <w:rPr>
          <w:spacing w:val="-4"/>
          <w:sz w:val="22"/>
        </w:rPr>
        <w:t xml:space="preserve"> </w:t>
      </w:r>
      <w:r>
        <w:rPr>
          <w:sz w:val="22"/>
        </w:rPr>
        <w:t>Education</w:t>
      </w:r>
      <w:r>
        <w:rPr>
          <w:spacing w:val="-3"/>
          <w:sz w:val="22"/>
        </w:rPr>
        <w:t xml:space="preserve"> </w:t>
      </w:r>
      <w:r>
        <w:rPr>
          <w:sz w:val="22"/>
        </w:rPr>
        <w:t>Field.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1360" w:right="880" w:bottom="1160" w:left="1040" w:header="720" w:footer="720" w:gutter="0"/>
          <w:cols w:space="720" w:num="1"/>
        </w:sectPr>
      </w:pPr>
    </w:p>
    <w:p>
      <w:pPr>
        <w:pStyle w:val="3"/>
        <w:spacing w:before="78"/>
        <w:ind w:left="328"/>
      </w:pPr>
      <w:r>
        <w:pict>
          <v:group id="_x0000_s1071" o:spid="_x0000_s1071" o:spt="203" style="position:absolute;left:0pt;margin-left:23.5pt;margin-top:25.75pt;height:744.15pt;width:564.1pt;mso-position-horizontal-relative:page;mso-position-vertical-relative:page;z-index:-251623424;mso-width-relative:page;mso-height-relative:page;" coordorigin="470,515" coordsize="11282,14883">
            <o:lock v:ext="edit"/>
            <v:shape id="_x0000_s1072" o:spid="_x0000_s1072" style="position:absolute;left:470;top:515;height:14883;width:11282;" fillcolor="#000000" filled="t" stroked="f" coordorigin="470,515" coordsize="11282,14883" path="m11724,589l11664,589,11664,590,544,590,544,606,544,15310,544,15370,11724,15370,11724,15310,559,15310,559,606,11664,606,11664,15309,11724,15309,11724,589xm11752,515l11738,515,11738,516,470,516,470,576,470,15384,470,15398,11752,15398,11752,15384,530,15384,530,576,11738,576,11738,15383,11752,15383,11752,515xe">
              <v:path arrowok="t"/>
              <v:fill on="t" focussize="0,0"/>
              <v:stroke on="f"/>
              <v:imagedata o:title=""/>
              <o:lock v:ext="edit"/>
            </v:shape>
            <v:shape id="_x0000_s1073" o:spid="_x0000_s1073" o:spt="75" type="#_x0000_t75" style="position:absolute;left:1839;top:5438;height:3556;width:8571;" filled="f" stroked="f" coordsize="21600,21600">
              <v:path/>
              <v:fill on="f" focussize="0,0"/>
              <v:stroke on="f"/>
              <v:imagedata r:id="rId20" o:title=""/>
              <o:lock v:ext="edit" aspectratio="t"/>
            </v:shape>
          </v:group>
        </w:pict>
      </w:r>
      <w:r>
        <w:rPr>
          <w:color w:val="008000"/>
        </w:rPr>
        <w:t>Inference:</w:t>
      </w:r>
    </w:p>
    <w:p>
      <w:pPr>
        <w:pStyle w:val="7"/>
        <w:spacing w:before="1"/>
        <w:rPr>
          <w:b/>
        </w:rPr>
      </w:pPr>
    </w:p>
    <w:p>
      <w:pPr>
        <w:pStyle w:val="10"/>
        <w:numPr>
          <w:ilvl w:val="1"/>
          <w:numId w:val="5"/>
        </w:numPr>
        <w:tabs>
          <w:tab w:val="left" w:pos="833"/>
        </w:tabs>
        <w:spacing w:before="0" w:after="0" w:line="240" w:lineRule="auto"/>
        <w:ind w:left="832" w:right="0" w:hanging="356"/>
        <w:jc w:val="left"/>
        <w:rPr>
          <w:sz w:val="24"/>
        </w:rPr>
      </w:pP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either from Life</w:t>
      </w:r>
      <w:r>
        <w:rPr>
          <w:spacing w:val="-3"/>
          <w:sz w:val="24"/>
        </w:rPr>
        <w:t xml:space="preserve"> </w:t>
      </w:r>
      <w:r>
        <w:rPr>
          <w:sz w:val="24"/>
        </w:rPr>
        <w:t>Science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Medical</w:t>
      </w:r>
      <w:r>
        <w:rPr>
          <w:spacing w:val="-1"/>
          <w:sz w:val="24"/>
        </w:rPr>
        <w:t xml:space="preserve"> </w:t>
      </w:r>
      <w:r>
        <w:rPr>
          <w:sz w:val="24"/>
        </w:rPr>
        <w:t>Education Field.</w:t>
      </w:r>
    </w:p>
    <w:p>
      <w:pPr>
        <w:pStyle w:val="10"/>
        <w:numPr>
          <w:ilvl w:val="1"/>
          <w:numId w:val="5"/>
        </w:numPr>
        <w:tabs>
          <w:tab w:val="left" w:pos="833"/>
        </w:tabs>
        <w:spacing w:before="137" w:after="0" w:line="240" w:lineRule="auto"/>
        <w:ind w:left="832" w:right="0" w:hanging="356"/>
        <w:jc w:val="left"/>
        <w:rPr>
          <w:sz w:val="24"/>
        </w:rPr>
      </w:pPr>
      <w:r>
        <w:rPr>
          <w:sz w:val="24"/>
        </w:rPr>
        <w:t>Very</w:t>
      </w:r>
      <w:r>
        <w:rPr>
          <w:spacing w:val="-7"/>
          <w:sz w:val="24"/>
        </w:rPr>
        <w:t xml:space="preserve"> </w:t>
      </w:r>
      <w:r>
        <w:rPr>
          <w:sz w:val="24"/>
        </w:rPr>
        <w:t>few</w:t>
      </w:r>
      <w:r>
        <w:rPr>
          <w:spacing w:val="-1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are from</w:t>
      </w:r>
      <w:r>
        <w:rPr>
          <w:spacing w:val="-1"/>
          <w:sz w:val="24"/>
        </w:rPr>
        <w:t xml:space="preserve"> </w:t>
      </w:r>
      <w:r>
        <w:rPr>
          <w:sz w:val="24"/>
        </w:rPr>
        <w:t>Human</w:t>
      </w:r>
      <w:r>
        <w:rPr>
          <w:spacing w:val="-2"/>
          <w:sz w:val="24"/>
        </w:rPr>
        <w:t xml:space="preserve"> </w:t>
      </w:r>
      <w:r>
        <w:rPr>
          <w:sz w:val="24"/>
        </w:rPr>
        <w:t>Resources</w:t>
      </w:r>
      <w:r>
        <w:rPr>
          <w:spacing w:val="1"/>
          <w:sz w:val="24"/>
        </w:rPr>
        <w:t xml:space="preserve"> </w:t>
      </w:r>
      <w:r>
        <w:rPr>
          <w:sz w:val="24"/>
        </w:rPr>
        <w:t>Education</w:t>
      </w:r>
      <w:r>
        <w:rPr>
          <w:spacing w:val="-1"/>
          <w:sz w:val="24"/>
        </w:rPr>
        <w:t xml:space="preserve"> </w:t>
      </w:r>
      <w:r>
        <w:rPr>
          <w:sz w:val="24"/>
        </w:rPr>
        <w:t>Field.</w:t>
      </w:r>
    </w:p>
    <w:p>
      <w:pPr>
        <w:pStyle w:val="10"/>
        <w:numPr>
          <w:ilvl w:val="1"/>
          <w:numId w:val="5"/>
        </w:numPr>
        <w:tabs>
          <w:tab w:val="left" w:pos="833"/>
        </w:tabs>
        <w:spacing w:before="139" w:after="0" w:line="360" w:lineRule="auto"/>
        <w:ind w:left="832" w:right="1136" w:hanging="356"/>
        <w:jc w:val="left"/>
        <w:rPr>
          <w:sz w:val="24"/>
        </w:rPr>
      </w:pPr>
      <w:r>
        <w:rPr>
          <w:sz w:val="24"/>
        </w:rPr>
        <w:t>Education</w:t>
      </w:r>
      <w:r>
        <w:rPr>
          <w:spacing w:val="-1"/>
          <w:sz w:val="24"/>
        </w:rPr>
        <w:t xml:space="preserve"> </w:t>
      </w:r>
      <w:r>
        <w:rPr>
          <w:sz w:val="24"/>
        </w:rPr>
        <w:t>Fields</w:t>
      </w:r>
      <w:r>
        <w:rPr>
          <w:spacing w:val="-1"/>
          <w:sz w:val="24"/>
        </w:rPr>
        <w:t xml:space="preserve"> </w:t>
      </w:r>
      <w:r>
        <w:rPr>
          <w:sz w:val="24"/>
        </w:rPr>
        <w:t>like Human</w:t>
      </w:r>
      <w:r>
        <w:rPr>
          <w:spacing w:val="-1"/>
          <w:sz w:val="24"/>
        </w:rPr>
        <w:t xml:space="preserve"> </w:t>
      </w:r>
      <w:r>
        <w:rPr>
          <w:sz w:val="24"/>
        </w:rPr>
        <w:t>Resources,</w:t>
      </w:r>
      <w:r>
        <w:rPr>
          <w:spacing w:val="-1"/>
          <w:sz w:val="24"/>
        </w:rPr>
        <w:t xml:space="preserve"> </w:t>
      </w:r>
      <w:r>
        <w:rPr>
          <w:sz w:val="24"/>
        </w:rPr>
        <w:t>Marketing, and</w:t>
      </w:r>
      <w:r>
        <w:rPr>
          <w:spacing w:val="-1"/>
          <w:sz w:val="24"/>
        </w:rPr>
        <w:t xml:space="preserve"> </w:t>
      </w:r>
      <w:r>
        <w:rPr>
          <w:sz w:val="24"/>
        </w:rPr>
        <w:t>Technical</w:t>
      </w:r>
      <w:r>
        <w:rPr>
          <w:spacing w:val="-1"/>
          <w:sz w:val="24"/>
        </w:rPr>
        <w:t xml:space="preserve"> </w:t>
      </w:r>
      <w:r>
        <w:rPr>
          <w:sz w:val="24"/>
        </w:rPr>
        <w:t>is having</w:t>
      </w:r>
      <w:r>
        <w:rPr>
          <w:spacing w:val="-4"/>
          <w:sz w:val="24"/>
        </w:rPr>
        <w:t xml:space="preserve"> </w:t>
      </w:r>
      <w:r>
        <w:rPr>
          <w:sz w:val="24"/>
        </w:rPr>
        <w:t>very</w:t>
      </w:r>
      <w:r>
        <w:rPr>
          <w:spacing w:val="-6"/>
          <w:sz w:val="24"/>
        </w:rPr>
        <w:t xml:space="preserve"> </w:t>
      </w:r>
      <w:r>
        <w:rPr>
          <w:sz w:val="24"/>
        </w:rPr>
        <w:t>high</w:t>
      </w:r>
      <w:r>
        <w:rPr>
          <w:spacing w:val="-57"/>
          <w:sz w:val="24"/>
        </w:rPr>
        <w:t xml:space="preserve"> </w:t>
      </w:r>
      <w:r>
        <w:rPr>
          <w:sz w:val="24"/>
        </w:rPr>
        <w:t>attrition</w:t>
      </w:r>
      <w:r>
        <w:rPr>
          <w:spacing w:val="-1"/>
          <w:sz w:val="24"/>
        </w:rPr>
        <w:t xml:space="preserve"> </w:t>
      </w:r>
      <w:r>
        <w:rPr>
          <w:sz w:val="24"/>
        </w:rPr>
        <w:t>rate.</w:t>
      </w:r>
    </w:p>
    <w:p>
      <w:pPr>
        <w:pStyle w:val="10"/>
        <w:numPr>
          <w:ilvl w:val="1"/>
          <w:numId w:val="5"/>
        </w:numPr>
        <w:tabs>
          <w:tab w:val="left" w:pos="833"/>
        </w:tabs>
        <w:spacing w:before="0" w:after="0" w:line="360" w:lineRule="auto"/>
        <w:ind w:left="832" w:right="1689" w:hanging="356"/>
        <w:jc w:val="left"/>
        <w:rPr>
          <w:sz w:val="24"/>
        </w:rPr>
      </w:pPr>
      <w:r>
        <w:rPr>
          <w:sz w:val="24"/>
        </w:rPr>
        <w:t>This may be because of work load because there are very few employees in these</w:t>
      </w:r>
      <w:r>
        <w:rPr>
          <w:spacing w:val="-58"/>
          <w:sz w:val="24"/>
        </w:rPr>
        <w:t xml:space="preserve"> </w:t>
      </w:r>
      <w:r>
        <w:rPr>
          <w:sz w:val="24"/>
        </w:rPr>
        <w:t>education</w:t>
      </w:r>
      <w:r>
        <w:rPr>
          <w:spacing w:val="-1"/>
          <w:sz w:val="24"/>
        </w:rPr>
        <w:t xml:space="preserve"> </w:t>
      </w:r>
      <w:r>
        <w:rPr>
          <w:sz w:val="24"/>
        </w:rPr>
        <w:t>fields compared</w:t>
      </w:r>
      <w:r>
        <w:rPr>
          <w:spacing w:val="-1"/>
          <w:sz w:val="24"/>
        </w:rPr>
        <w:t xml:space="preserve"> </w:t>
      </w:r>
      <w:r>
        <w:rPr>
          <w:sz w:val="24"/>
        </w:rPr>
        <w:t>to education field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sz w:val="24"/>
        </w:rPr>
        <w:t>less</w:t>
      </w:r>
      <w:r>
        <w:rPr>
          <w:spacing w:val="-1"/>
          <w:sz w:val="24"/>
        </w:rPr>
        <w:t xml:space="preserve"> </w:t>
      </w:r>
      <w:r>
        <w:rPr>
          <w:sz w:val="24"/>
        </w:rPr>
        <w:t>attrition rate.</w:t>
      </w:r>
    </w:p>
    <w:p>
      <w:pPr>
        <w:pStyle w:val="7"/>
        <w:spacing w:before="6"/>
      </w:pPr>
    </w:p>
    <w:p>
      <w:pPr>
        <w:pStyle w:val="10"/>
        <w:numPr>
          <w:ilvl w:val="0"/>
          <w:numId w:val="5"/>
        </w:numPr>
        <w:tabs>
          <w:tab w:val="left" w:pos="804"/>
        </w:tabs>
        <w:spacing w:before="1" w:after="0" w:line="240" w:lineRule="auto"/>
        <w:ind w:left="803" w:right="0" w:hanging="397"/>
        <w:jc w:val="left"/>
        <w:rPr>
          <w:rFonts w:ascii="Segoe UI"/>
          <w:sz w:val="24"/>
        </w:rPr>
      </w:pPr>
      <w:r>
        <w:rPr>
          <w:rFonts w:ascii="Segoe UI"/>
          <w:sz w:val="24"/>
        </w:rPr>
        <w:t>ANALYZING</w:t>
      </w:r>
      <w:r>
        <w:rPr>
          <w:rFonts w:ascii="Segoe UI"/>
          <w:spacing w:val="-7"/>
          <w:sz w:val="24"/>
        </w:rPr>
        <w:t xml:space="preserve"> </w:t>
      </w:r>
      <w:r>
        <w:rPr>
          <w:rFonts w:ascii="Segoe UI"/>
          <w:sz w:val="24"/>
        </w:rPr>
        <w:t>EMPLOYEE</w:t>
      </w:r>
      <w:r>
        <w:rPr>
          <w:rFonts w:ascii="Segoe UI"/>
          <w:spacing w:val="-5"/>
          <w:sz w:val="24"/>
        </w:rPr>
        <w:t xml:space="preserve"> </w:t>
      </w:r>
      <w:r>
        <w:rPr>
          <w:rFonts w:ascii="Segoe UI"/>
          <w:sz w:val="24"/>
        </w:rPr>
        <w:t>ATTRITION</w:t>
      </w:r>
      <w:r>
        <w:rPr>
          <w:rFonts w:ascii="Segoe UI"/>
          <w:spacing w:val="-5"/>
          <w:sz w:val="24"/>
        </w:rPr>
        <w:t xml:space="preserve"> </w:t>
      </w:r>
      <w:r>
        <w:rPr>
          <w:rFonts w:ascii="Segoe UI"/>
          <w:sz w:val="24"/>
        </w:rPr>
        <w:t>BY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ENVIRONMENT</w:t>
      </w:r>
      <w:r>
        <w:rPr>
          <w:rFonts w:ascii="Segoe UI"/>
          <w:spacing w:val="-7"/>
          <w:sz w:val="24"/>
        </w:rPr>
        <w:t xml:space="preserve"> </w:t>
      </w:r>
      <w:r>
        <w:rPr>
          <w:rFonts w:ascii="Segoe UI"/>
          <w:sz w:val="24"/>
        </w:rPr>
        <w:t>SATISFACTION.</w:t>
      </w: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spacing w:before="272"/>
        <w:ind w:left="1559" w:right="0" w:firstLine="0"/>
        <w:jc w:val="left"/>
        <w:rPr>
          <w:sz w:val="22"/>
        </w:rPr>
      </w:pPr>
      <w:r>
        <w:rPr>
          <w:sz w:val="22"/>
        </w:rPr>
        <w:t>Fig.3.2.10:</w:t>
      </w:r>
      <w:r>
        <w:rPr>
          <w:spacing w:val="-2"/>
          <w:sz w:val="22"/>
        </w:rPr>
        <w:t xml:space="preserve"> </w:t>
      </w:r>
      <w:r>
        <w:rPr>
          <w:sz w:val="22"/>
        </w:rPr>
        <w:t>Analyzing</w:t>
      </w:r>
      <w:r>
        <w:rPr>
          <w:spacing w:val="-4"/>
          <w:sz w:val="22"/>
        </w:rPr>
        <w:t xml:space="preserve"> </w:t>
      </w:r>
      <w:r>
        <w:rPr>
          <w:sz w:val="22"/>
        </w:rPr>
        <w:t>Employee</w:t>
      </w:r>
      <w:r>
        <w:rPr>
          <w:spacing w:val="-3"/>
          <w:sz w:val="22"/>
        </w:rPr>
        <w:t xml:space="preserve"> </w:t>
      </w:r>
      <w:r>
        <w:rPr>
          <w:sz w:val="22"/>
        </w:rPr>
        <w:t>Attrition</w:t>
      </w:r>
      <w:r>
        <w:rPr>
          <w:spacing w:val="-2"/>
          <w:sz w:val="22"/>
        </w:rPr>
        <w:t xml:space="preserve"> </w:t>
      </w:r>
      <w:r>
        <w:rPr>
          <w:sz w:val="22"/>
        </w:rPr>
        <w:t>by</w:t>
      </w:r>
      <w:r>
        <w:rPr>
          <w:spacing w:val="-5"/>
          <w:sz w:val="22"/>
        </w:rPr>
        <w:t xml:space="preserve"> </w:t>
      </w:r>
      <w:r>
        <w:rPr>
          <w:sz w:val="22"/>
        </w:rPr>
        <w:t>Environment</w:t>
      </w:r>
      <w:r>
        <w:rPr>
          <w:spacing w:val="-2"/>
          <w:sz w:val="22"/>
        </w:rPr>
        <w:t xml:space="preserve"> </w:t>
      </w:r>
      <w:r>
        <w:rPr>
          <w:sz w:val="22"/>
        </w:rPr>
        <w:t>Satisfaction.</w:t>
      </w:r>
    </w:p>
    <w:p>
      <w:pPr>
        <w:pStyle w:val="7"/>
      </w:pPr>
    </w:p>
    <w:p>
      <w:pPr>
        <w:pStyle w:val="7"/>
      </w:pPr>
    </w:p>
    <w:p>
      <w:pPr>
        <w:pStyle w:val="3"/>
        <w:spacing w:before="212"/>
      </w:pPr>
      <w:r>
        <w:rPr>
          <w:color w:val="008000"/>
        </w:rPr>
        <w:t>Inference:</w:t>
      </w:r>
    </w:p>
    <w:p>
      <w:pPr>
        <w:pStyle w:val="7"/>
        <w:rPr>
          <w:b/>
        </w:rPr>
      </w:pPr>
    </w:p>
    <w:p>
      <w:pPr>
        <w:pStyle w:val="10"/>
        <w:numPr>
          <w:ilvl w:val="0"/>
          <w:numId w:val="12"/>
        </w:numPr>
        <w:tabs>
          <w:tab w:val="left" w:pos="833"/>
        </w:tabs>
        <w:spacing w:before="1" w:after="0" w:line="360" w:lineRule="auto"/>
        <w:ind w:left="832" w:right="873" w:hanging="356"/>
        <w:jc w:val="left"/>
        <w:rPr>
          <w:sz w:val="24"/>
        </w:rPr>
      </w:pPr>
      <w:r>
        <w:rPr>
          <w:sz w:val="24"/>
        </w:rPr>
        <w:t>Most of the employees have rated the organization environment satisfaction High &amp; Very</w:t>
      </w:r>
      <w:r>
        <w:rPr>
          <w:spacing w:val="-57"/>
          <w:sz w:val="24"/>
        </w:rPr>
        <w:t xml:space="preserve"> </w:t>
      </w:r>
      <w:r>
        <w:rPr>
          <w:sz w:val="24"/>
        </w:rPr>
        <w:t>High.</w:t>
      </w:r>
    </w:p>
    <w:p>
      <w:pPr>
        <w:pStyle w:val="10"/>
        <w:numPr>
          <w:ilvl w:val="0"/>
          <w:numId w:val="12"/>
        </w:numPr>
        <w:tabs>
          <w:tab w:val="left" w:pos="833"/>
        </w:tabs>
        <w:spacing w:before="0" w:after="0" w:line="360" w:lineRule="auto"/>
        <w:ind w:left="832" w:right="862" w:hanging="356"/>
        <w:jc w:val="left"/>
        <w:rPr>
          <w:sz w:val="24"/>
        </w:rPr>
      </w:pPr>
      <w:r>
        <w:rPr>
          <w:sz w:val="24"/>
        </w:rPr>
        <w:t>Though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2"/>
          <w:sz w:val="24"/>
        </w:rPr>
        <w:t xml:space="preserve"> </w:t>
      </w:r>
      <w:r>
        <w:rPr>
          <w:sz w:val="24"/>
        </w:rPr>
        <w:t>satisfaction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-2"/>
          <w:sz w:val="24"/>
        </w:rPr>
        <w:t xml:space="preserve"> </w:t>
      </w:r>
      <w:r>
        <w:rPr>
          <w:sz w:val="24"/>
        </w:rPr>
        <w:t>still</w:t>
      </w:r>
      <w:r>
        <w:rPr>
          <w:spacing w:val="-1"/>
          <w:sz w:val="24"/>
        </w:rPr>
        <w:t xml:space="preserve"> </w:t>
      </w:r>
      <w:r>
        <w:rPr>
          <w:sz w:val="24"/>
        </w:rPr>
        <w:t>there's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7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attrition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environment.</w:t>
      </w:r>
    </w:p>
    <w:p>
      <w:pPr>
        <w:pStyle w:val="10"/>
        <w:numPr>
          <w:ilvl w:val="0"/>
          <w:numId w:val="12"/>
        </w:numPr>
        <w:tabs>
          <w:tab w:val="left" w:pos="833"/>
        </w:tabs>
        <w:spacing w:before="0" w:after="0" w:line="240" w:lineRule="auto"/>
        <w:ind w:left="832" w:right="0" w:hanging="356"/>
        <w:jc w:val="left"/>
        <w:rPr>
          <w:sz w:val="24"/>
        </w:rPr>
      </w:pPr>
      <w:r>
        <w:rPr>
          <w:sz w:val="24"/>
        </w:rPr>
        <w:t>Attrition</w:t>
      </w:r>
      <w:r>
        <w:rPr>
          <w:spacing w:val="-2"/>
          <w:sz w:val="24"/>
        </w:rPr>
        <w:t xml:space="preserve"> </w:t>
      </w:r>
      <w:r>
        <w:rPr>
          <w:sz w:val="24"/>
        </w:rPr>
        <w:t>Rate</w:t>
      </w:r>
      <w:r>
        <w:rPr>
          <w:spacing w:val="-1"/>
          <w:sz w:val="24"/>
        </w:rPr>
        <w:t xml:space="preserve"> </w:t>
      </w:r>
      <w:r>
        <w:rPr>
          <w:sz w:val="24"/>
        </w:rPr>
        <w:t>increases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increase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1"/>
          <w:sz w:val="24"/>
        </w:rPr>
        <w:t xml:space="preserve"> </w:t>
      </w:r>
      <w:r>
        <w:rPr>
          <w:sz w:val="24"/>
        </w:rPr>
        <w:t>satisfaction.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420" w:right="880" w:bottom="1240" w:left="1040" w:header="0" w:footer="974" w:gutter="0"/>
          <w:cols w:space="720" w:num="1"/>
        </w:sectPr>
      </w:pPr>
    </w:p>
    <w:p>
      <w:pPr>
        <w:pStyle w:val="10"/>
        <w:numPr>
          <w:ilvl w:val="0"/>
          <w:numId w:val="5"/>
        </w:numPr>
        <w:tabs>
          <w:tab w:val="left" w:pos="782"/>
        </w:tabs>
        <w:spacing w:before="78" w:after="0" w:line="240" w:lineRule="auto"/>
        <w:ind w:left="781" w:right="0" w:hanging="396"/>
        <w:jc w:val="left"/>
        <w:rPr>
          <w:rFonts w:ascii="Segoe UI"/>
          <w:sz w:val="24"/>
        </w:rPr>
      </w:pPr>
      <w:r>
        <w:pict>
          <v:group id="_x0000_s1074" o:spid="_x0000_s1074" o:spt="203" style="position:absolute;left:0pt;margin-left:23.5pt;margin-top:24.75pt;height:744.1pt;width:564.1pt;mso-position-horizontal-relative:page;mso-position-vertical-relative:page;z-index:-251645952;mso-width-relative:page;mso-height-relative:page;" coordorigin="470,496" coordsize="11282,14882">
            <o:lock v:ext="edit"/>
            <v:shape id="_x0000_s1075" o:spid="_x0000_s1075" style="position:absolute;left:470;top:496;height:14882;width:11282;" fillcolor="#000000" filled="t" stroked="f" coordorigin="470,496" coordsize="11282,14882" path="m11724,570l11664,570,11664,586,11664,15290,559,15290,559,586,11664,586,11664,570,544,570,544,586,544,15290,544,15350,11724,15350,11724,15290,11724,570xm11752,496l11738,496,11738,556,11738,15364,530,15364,530,556,11738,556,11738,496,470,496,470,556,470,15364,470,15378,11752,15378,11752,15364,11752,496xe">
              <v:path arrowok="t"/>
              <v:fill on="t" focussize="0,0"/>
              <v:stroke on="f"/>
              <v:imagedata o:title=""/>
              <o:lock v:ext="edit"/>
            </v:shape>
            <v:shape id="_x0000_s1076" o:spid="_x0000_s1076" o:spt="75" type="#_x0000_t75" style="position:absolute;left:1800;top:2095;height:5083;width:8359;" filled="f" stroked="f" coordsize="21600,21600">
              <v:path/>
              <v:fill on="f" focussize="0,0"/>
              <v:stroke on="f"/>
              <v:imagedata r:id="rId21" o:title=""/>
              <o:lock v:ext="edit" aspectratio="t"/>
            </v:shape>
          </v:group>
        </w:pict>
      </w:r>
      <w:r>
        <w:rPr>
          <w:rFonts w:ascii="Segoe UI"/>
          <w:sz w:val="24"/>
        </w:rPr>
        <w:t>ANALYZING</w:t>
      </w:r>
      <w:r>
        <w:rPr>
          <w:rFonts w:ascii="Segoe UI"/>
          <w:spacing w:val="-4"/>
          <w:sz w:val="24"/>
        </w:rPr>
        <w:t xml:space="preserve"> </w:t>
      </w:r>
      <w:r>
        <w:rPr>
          <w:rFonts w:ascii="Segoe UI"/>
          <w:sz w:val="24"/>
        </w:rPr>
        <w:t>EMPLOYEE</w:t>
      </w:r>
      <w:r>
        <w:rPr>
          <w:rFonts w:ascii="Segoe UI"/>
          <w:spacing w:val="-4"/>
          <w:sz w:val="24"/>
        </w:rPr>
        <w:t xml:space="preserve"> </w:t>
      </w:r>
      <w:r>
        <w:rPr>
          <w:rFonts w:ascii="Segoe UI"/>
          <w:sz w:val="24"/>
        </w:rPr>
        <w:t>ATTRITION</w:t>
      </w:r>
      <w:r>
        <w:rPr>
          <w:rFonts w:ascii="Segoe UI"/>
          <w:spacing w:val="-4"/>
          <w:sz w:val="24"/>
        </w:rPr>
        <w:t xml:space="preserve"> </w:t>
      </w:r>
      <w:r>
        <w:rPr>
          <w:rFonts w:ascii="Segoe UI"/>
          <w:sz w:val="24"/>
        </w:rPr>
        <w:t>BY</w:t>
      </w:r>
      <w:r>
        <w:rPr>
          <w:rFonts w:ascii="Segoe UI"/>
          <w:spacing w:val="-1"/>
          <w:sz w:val="24"/>
        </w:rPr>
        <w:t xml:space="preserve"> </w:t>
      </w:r>
      <w:r>
        <w:rPr>
          <w:rFonts w:ascii="Segoe UI"/>
          <w:sz w:val="24"/>
        </w:rPr>
        <w:t>JOB</w:t>
      </w:r>
      <w:r>
        <w:rPr>
          <w:rFonts w:ascii="Segoe UI"/>
          <w:spacing w:val="-6"/>
          <w:sz w:val="24"/>
        </w:rPr>
        <w:t xml:space="preserve"> </w:t>
      </w:r>
      <w:r>
        <w:rPr>
          <w:rFonts w:ascii="Segoe UI"/>
          <w:sz w:val="24"/>
        </w:rPr>
        <w:t>ROLES.</w:t>
      </w: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spacing w:before="5"/>
        <w:rPr>
          <w:rFonts w:ascii="Segoe UI"/>
          <w:sz w:val="39"/>
        </w:rPr>
      </w:pPr>
    </w:p>
    <w:p>
      <w:pPr>
        <w:spacing w:before="0"/>
        <w:ind w:left="2277" w:right="0" w:firstLine="0"/>
        <w:jc w:val="left"/>
        <w:rPr>
          <w:sz w:val="22"/>
        </w:rPr>
      </w:pPr>
      <w:r>
        <w:rPr>
          <w:sz w:val="22"/>
        </w:rPr>
        <w:t>Fig.3.2.11:</w:t>
      </w:r>
      <w:r>
        <w:rPr>
          <w:spacing w:val="-1"/>
          <w:sz w:val="22"/>
        </w:rPr>
        <w:t xml:space="preserve"> </w:t>
      </w:r>
      <w:r>
        <w:rPr>
          <w:sz w:val="22"/>
        </w:rPr>
        <w:t>Analyzing</w:t>
      </w:r>
      <w:r>
        <w:rPr>
          <w:spacing w:val="-5"/>
          <w:sz w:val="22"/>
        </w:rPr>
        <w:t xml:space="preserve"> </w:t>
      </w:r>
      <w:r>
        <w:rPr>
          <w:sz w:val="22"/>
        </w:rPr>
        <w:t>Employee</w:t>
      </w:r>
      <w:r>
        <w:rPr>
          <w:spacing w:val="-2"/>
          <w:sz w:val="22"/>
        </w:rPr>
        <w:t xml:space="preserve"> </w:t>
      </w:r>
      <w:r>
        <w:rPr>
          <w:sz w:val="22"/>
        </w:rPr>
        <w:t>Attrition</w:t>
      </w:r>
      <w:r>
        <w:rPr>
          <w:spacing w:val="-1"/>
          <w:sz w:val="22"/>
        </w:rPr>
        <w:t xml:space="preserve"> </w:t>
      </w:r>
      <w:r>
        <w:rPr>
          <w:sz w:val="22"/>
        </w:rPr>
        <w:t>by</w:t>
      </w:r>
      <w:r>
        <w:rPr>
          <w:spacing w:val="-7"/>
          <w:sz w:val="22"/>
        </w:rPr>
        <w:t xml:space="preserve"> </w:t>
      </w:r>
      <w:r>
        <w:rPr>
          <w:sz w:val="22"/>
        </w:rPr>
        <w:t>Job</w:t>
      </w:r>
      <w:r>
        <w:rPr>
          <w:spacing w:val="-2"/>
          <w:sz w:val="22"/>
        </w:rPr>
        <w:t xml:space="preserve"> </w:t>
      </w:r>
      <w:r>
        <w:rPr>
          <w:sz w:val="22"/>
        </w:rPr>
        <w:t>Roles.</w:t>
      </w:r>
    </w:p>
    <w:p>
      <w:pPr>
        <w:pStyle w:val="7"/>
      </w:pPr>
    </w:p>
    <w:p>
      <w:pPr>
        <w:pStyle w:val="7"/>
        <w:spacing w:before="4"/>
        <w:rPr>
          <w:sz w:val="20"/>
        </w:rPr>
      </w:pPr>
    </w:p>
    <w:p>
      <w:pPr>
        <w:pStyle w:val="3"/>
        <w:ind w:left="443"/>
      </w:pPr>
      <w:r>
        <w:rPr>
          <w:color w:val="008000"/>
        </w:rPr>
        <w:t>Inference:</w:t>
      </w:r>
    </w:p>
    <w:p>
      <w:pPr>
        <w:pStyle w:val="7"/>
        <w:spacing w:before="1"/>
        <w:rPr>
          <w:b/>
        </w:rPr>
      </w:pPr>
    </w:p>
    <w:p>
      <w:pPr>
        <w:pStyle w:val="10"/>
        <w:numPr>
          <w:ilvl w:val="0"/>
          <w:numId w:val="13"/>
        </w:numPr>
        <w:tabs>
          <w:tab w:val="left" w:pos="833"/>
        </w:tabs>
        <w:spacing w:before="0" w:after="0" w:line="360" w:lineRule="auto"/>
        <w:ind w:left="832" w:right="1611" w:hanging="356"/>
        <w:jc w:val="left"/>
        <w:rPr>
          <w:sz w:val="24"/>
        </w:rPr>
      </w:pPr>
      <w:r>
        <w:rPr>
          <w:sz w:val="24"/>
        </w:rPr>
        <w:t>Most employees are working as Sales executive, Research Scientist or Laboratory</w:t>
      </w:r>
      <w:r>
        <w:rPr>
          <w:spacing w:val="-57"/>
          <w:sz w:val="24"/>
        </w:rPr>
        <w:t xml:space="preserve"> </w:t>
      </w:r>
      <w:r>
        <w:rPr>
          <w:sz w:val="24"/>
        </w:rPr>
        <w:t>Technician</w:t>
      </w:r>
      <w:r>
        <w:rPr>
          <w:spacing w:val="-1"/>
          <w:sz w:val="24"/>
        </w:rPr>
        <w:t xml:space="preserve"> </w:t>
      </w:r>
      <w:r>
        <w:rPr>
          <w:sz w:val="24"/>
        </w:rPr>
        <w:t>in this organization.</w:t>
      </w:r>
    </w:p>
    <w:p>
      <w:pPr>
        <w:pStyle w:val="10"/>
        <w:numPr>
          <w:ilvl w:val="0"/>
          <w:numId w:val="13"/>
        </w:numPr>
        <w:tabs>
          <w:tab w:val="left" w:pos="833"/>
        </w:tabs>
        <w:spacing w:before="0" w:after="0" w:line="360" w:lineRule="auto"/>
        <w:ind w:left="832" w:right="1067" w:hanging="356"/>
        <w:jc w:val="left"/>
        <w:rPr>
          <w:sz w:val="24"/>
        </w:rPr>
      </w:pPr>
      <w:r>
        <w:rPr>
          <w:sz w:val="24"/>
        </w:rPr>
        <w:t>Highest</w:t>
      </w:r>
      <w:r>
        <w:rPr>
          <w:spacing w:val="-2"/>
          <w:sz w:val="24"/>
        </w:rPr>
        <w:t xml:space="preserve"> </w:t>
      </w:r>
      <w:r>
        <w:rPr>
          <w:sz w:val="24"/>
        </w:rPr>
        <w:t>attrition</w:t>
      </w:r>
      <w:r>
        <w:rPr>
          <w:spacing w:val="-2"/>
          <w:sz w:val="24"/>
        </w:rPr>
        <w:t xml:space="preserve"> </w:t>
      </w:r>
      <w:r>
        <w:rPr>
          <w:sz w:val="24"/>
        </w:rPr>
        <w:t>rates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sector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Research Director,</w:t>
      </w:r>
      <w:r>
        <w:rPr>
          <w:spacing w:val="-1"/>
          <w:sz w:val="24"/>
        </w:rPr>
        <w:t xml:space="preserve"> </w:t>
      </w:r>
      <w:r>
        <w:rPr>
          <w:sz w:val="24"/>
        </w:rPr>
        <w:t>Sales</w:t>
      </w:r>
      <w:r>
        <w:rPr>
          <w:spacing w:val="-2"/>
          <w:sz w:val="24"/>
        </w:rPr>
        <w:t xml:space="preserve"> </w:t>
      </w:r>
      <w:r>
        <w:rPr>
          <w:sz w:val="24"/>
        </w:rPr>
        <w:t>Executive, and</w:t>
      </w:r>
      <w:r>
        <w:rPr>
          <w:spacing w:val="-1"/>
          <w:sz w:val="24"/>
        </w:rPr>
        <w:t xml:space="preserve"> </w:t>
      </w:r>
      <w:r>
        <w:rPr>
          <w:sz w:val="24"/>
        </w:rPr>
        <w:t>Research</w:t>
      </w:r>
      <w:r>
        <w:rPr>
          <w:spacing w:val="-57"/>
          <w:sz w:val="24"/>
        </w:rPr>
        <w:t xml:space="preserve"> </w:t>
      </w:r>
      <w:r>
        <w:rPr>
          <w:sz w:val="24"/>
        </w:rPr>
        <w:t>Scientist.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top="1420" w:right="880" w:bottom="1240" w:left="1040" w:header="0" w:footer="974" w:gutter="0"/>
          <w:cols w:space="720" w:num="1"/>
        </w:sectPr>
      </w:pPr>
    </w:p>
    <w:p>
      <w:pPr>
        <w:pStyle w:val="10"/>
        <w:numPr>
          <w:ilvl w:val="0"/>
          <w:numId w:val="5"/>
        </w:numPr>
        <w:tabs>
          <w:tab w:val="left" w:pos="699"/>
        </w:tabs>
        <w:spacing w:before="79" w:after="0" w:line="240" w:lineRule="auto"/>
        <w:ind w:left="698" w:right="0" w:hanging="349"/>
        <w:jc w:val="left"/>
        <w:rPr>
          <w:rFonts w:ascii="Segoe UI"/>
          <w:sz w:val="21"/>
        </w:rPr>
      </w:pPr>
      <w:r>
        <w:pict>
          <v:group id="_x0000_s1077" o:spid="_x0000_s1077" o:spt="203" style="position:absolute;left:0pt;margin-left:24pt;margin-top:26.25pt;height:744.1pt;width:564.1pt;mso-position-horizontal-relative:page;mso-position-vertical-relative:page;z-index:-251622400;mso-width-relative:page;mso-height-relative:page;" coordorigin="480,526" coordsize="11282,14882">
            <o:lock v:ext="edit"/>
            <v:shape id="_x0000_s1078" o:spid="_x0000_s1078" style="position:absolute;left:480;top:526;height:14882;width:11282;" fillcolor="#000000" filled="t" stroked="f" coordorigin="480,526" coordsize="11282,14882" path="m11734,600l11674,600,11674,616,11674,15320,569,15320,569,616,11674,616,11674,600,554,600,554,616,554,15320,554,15380,11734,15380,11734,15320,11734,600xm11762,526l11748,526,11748,586,11748,15394,540,15394,540,586,11748,586,11748,526,480,526,480,586,480,15394,480,15408,11762,15408,11762,15394,11762,526xe">
              <v:path arrowok="t"/>
              <v:fill on="t" focussize="0,0"/>
              <v:stroke on="f"/>
              <v:imagedata o:title=""/>
              <o:lock v:ext="edit"/>
            </v:shape>
            <v:shape id="_x0000_s1079" o:spid="_x0000_s1079" o:spt="75" type="#_x0000_t75" style="position:absolute;left:1707;top:1855;height:3763;width:8652;" filled="f" stroked="f" coordsize="21600,21600">
              <v:path/>
              <v:fill on="f" focussize="0,0"/>
              <v:stroke on="f"/>
              <v:imagedata r:id="rId22" o:title=""/>
              <o:lock v:ext="edit" aspectratio="t"/>
            </v:shape>
            <v:shape id="_x0000_s1080" o:spid="_x0000_s1080" o:spt="75" type="#_x0000_t75" style="position:absolute;left:1760;top:9431;height:3831;width:8739;" filled="f" stroked="f" coordsize="21600,21600">
              <v:path/>
              <v:fill on="f" focussize="0,0"/>
              <v:stroke on="f"/>
              <v:imagedata r:id="rId23" o:title=""/>
              <o:lock v:ext="edit" aspectratio="t"/>
            </v:shape>
          </v:group>
        </w:pict>
      </w:r>
      <w:r>
        <w:rPr>
          <w:rFonts w:ascii="Segoe UI"/>
          <w:sz w:val="21"/>
        </w:rPr>
        <w:t>ANALYZING</w:t>
      </w:r>
      <w:r>
        <w:rPr>
          <w:rFonts w:ascii="Segoe UI"/>
          <w:spacing w:val="-5"/>
          <w:sz w:val="21"/>
        </w:rPr>
        <w:t xml:space="preserve"> </w:t>
      </w:r>
      <w:r>
        <w:rPr>
          <w:rFonts w:ascii="Segoe UI"/>
          <w:sz w:val="21"/>
        </w:rPr>
        <w:t>EMPLOYEE</w:t>
      </w:r>
      <w:r>
        <w:rPr>
          <w:rFonts w:ascii="Segoe UI"/>
          <w:spacing w:val="-4"/>
          <w:sz w:val="21"/>
        </w:rPr>
        <w:t xml:space="preserve"> </w:t>
      </w:r>
      <w:r>
        <w:rPr>
          <w:rFonts w:ascii="Segoe UI"/>
          <w:sz w:val="21"/>
        </w:rPr>
        <w:t>ATTRITION</w:t>
      </w:r>
      <w:r>
        <w:rPr>
          <w:rFonts w:ascii="Segoe UI"/>
          <w:spacing w:val="-1"/>
          <w:sz w:val="21"/>
        </w:rPr>
        <w:t xml:space="preserve"> </w:t>
      </w:r>
      <w:r>
        <w:rPr>
          <w:rFonts w:ascii="Segoe UI"/>
          <w:sz w:val="21"/>
        </w:rPr>
        <w:t>BY</w:t>
      </w:r>
      <w:r>
        <w:rPr>
          <w:rFonts w:ascii="Segoe UI"/>
          <w:spacing w:val="-1"/>
          <w:sz w:val="21"/>
        </w:rPr>
        <w:t xml:space="preserve"> </w:t>
      </w:r>
      <w:r>
        <w:rPr>
          <w:rFonts w:ascii="Segoe UI"/>
          <w:sz w:val="21"/>
        </w:rPr>
        <w:t>JOB</w:t>
      </w:r>
      <w:r>
        <w:rPr>
          <w:rFonts w:ascii="Segoe UI"/>
          <w:spacing w:val="-3"/>
          <w:sz w:val="21"/>
        </w:rPr>
        <w:t xml:space="preserve"> </w:t>
      </w:r>
      <w:r>
        <w:rPr>
          <w:rFonts w:ascii="Segoe UI"/>
          <w:sz w:val="21"/>
        </w:rPr>
        <w:t>LEVEL.</w:t>
      </w:r>
    </w:p>
    <w:p>
      <w:pPr>
        <w:pStyle w:val="7"/>
        <w:rPr>
          <w:rFonts w:ascii="Segoe UI"/>
          <w:sz w:val="28"/>
        </w:rPr>
      </w:pPr>
    </w:p>
    <w:p>
      <w:pPr>
        <w:pStyle w:val="7"/>
        <w:rPr>
          <w:rFonts w:ascii="Segoe UI"/>
          <w:sz w:val="28"/>
        </w:rPr>
      </w:pPr>
    </w:p>
    <w:p>
      <w:pPr>
        <w:pStyle w:val="7"/>
        <w:rPr>
          <w:rFonts w:ascii="Segoe UI"/>
          <w:sz w:val="28"/>
        </w:rPr>
      </w:pPr>
    </w:p>
    <w:p>
      <w:pPr>
        <w:pStyle w:val="7"/>
        <w:rPr>
          <w:rFonts w:ascii="Segoe UI"/>
          <w:sz w:val="28"/>
        </w:rPr>
      </w:pPr>
    </w:p>
    <w:p>
      <w:pPr>
        <w:pStyle w:val="7"/>
        <w:rPr>
          <w:rFonts w:ascii="Segoe UI"/>
          <w:sz w:val="28"/>
        </w:rPr>
      </w:pPr>
    </w:p>
    <w:p>
      <w:pPr>
        <w:pStyle w:val="7"/>
        <w:rPr>
          <w:rFonts w:ascii="Segoe UI"/>
          <w:sz w:val="28"/>
        </w:rPr>
      </w:pPr>
    </w:p>
    <w:p>
      <w:pPr>
        <w:pStyle w:val="7"/>
        <w:rPr>
          <w:rFonts w:ascii="Segoe UI"/>
          <w:sz w:val="28"/>
        </w:rPr>
      </w:pPr>
    </w:p>
    <w:p>
      <w:pPr>
        <w:pStyle w:val="7"/>
        <w:rPr>
          <w:rFonts w:ascii="Segoe UI"/>
          <w:sz w:val="28"/>
        </w:rPr>
      </w:pPr>
    </w:p>
    <w:p>
      <w:pPr>
        <w:pStyle w:val="7"/>
        <w:rPr>
          <w:rFonts w:ascii="Segoe UI"/>
          <w:sz w:val="28"/>
        </w:rPr>
      </w:pPr>
    </w:p>
    <w:p>
      <w:pPr>
        <w:pStyle w:val="7"/>
        <w:rPr>
          <w:rFonts w:ascii="Segoe UI"/>
          <w:sz w:val="28"/>
        </w:rPr>
      </w:pPr>
    </w:p>
    <w:p>
      <w:pPr>
        <w:pStyle w:val="7"/>
        <w:spacing w:before="5"/>
        <w:rPr>
          <w:rFonts w:ascii="Segoe UI"/>
          <w:sz w:val="41"/>
        </w:rPr>
      </w:pPr>
    </w:p>
    <w:p>
      <w:pPr>
        <w:pStyle w:val="7"/>
        <w:spacing w:before="1"/>
        <w:ind w:left="625" w:right="1117"/>
        <w:jc w:val="center"/>
      </w:pPr>
      <w:r>
        <w:t>Fig.3.2.12:</w:t>
      </w:r>
      <w:r>
        <w:rPr>
          <w:spacing w:val="-1"/>
        </w:rPr>
        <w:t xml:space="preserve"> </w:t>
      </w:r>
      <w:r>
        <w:t>Analyzing</w:t>
      </w:r>
      <w:r>
        <w:rPr>
          <w:spacing w:val="-2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Attrition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Job</w:t>
      </w:r>
      <w:r>
        <w:rPr>
          <w:spacing w:val="2"/>
        </w:rPr>
        <w:t xml:space="preserve"> </w:t>
      </w:r>
      <w:r>
        <w:t>Level.</w:t>
      </w:r>
    </w:p>
    <w:p>
      <w:pPr>
        <w:pStyle w:val="7"/>
        <w:rPr>
          <w:sz w:val="26"/>
        </w:rPr>
      </w:pPr>
    </w:p>
    <w:p>
      <w:pPr>
        <w:pStyle w:val="7"/>
        <w:spacing w:before="5"/>
        <w:rPr>
          <w:sz w:val="22"/>
        </w:rPr>
      </w:pPr>
    </w:p>
    <w:p>
      <w:pPr>
        <w:pStyle w:val="3"/>
        <w:ind w:left="429"/>
      </w:pPr>
      <w:r>
        <w:rPr>
          <w:color w:val="008000"/>
        </w:rPr>
        <w:t>Inference:</w:t>
      </w:r>
    </w:p>
    <w:p>
      <w:pPr>
        <w:pStyle w:val="7"/>
        <w:spacing w:before="1"/>
        <w:rPr>
          <w:b/>
        </w:rPr>
      </w:pPr>
    </w:p>
    <w:p>
      <w:pPr>
        <w:pStyle w:val="10"/>
        <w:numPr>
          <w:ilvl w:val="1"/>
          <w:numId w:val="5"/>
        </w:numPr>
        <w:tabs>
          <w:tab w:val="left" w:pos="840"/>
        </w:tabs>
        <w:spacing w:before="0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 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organization are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Entry</w:t>
      </w:r>
      <w:r>
        <w:rPr>
          <w:spacing w:val="-4"/>
          <w:sz w:val="24"/>
        </w:rPr>
        <w:t xml:space="preserve"> </w:t>
      </w:r>
      <w:r>
        <w:rPr>
          <w:sz w:val="24"/>
        </w:rPr>
        <w:t>Level or</w:t>
      </w:r>
      <w:r>
        <w:rPr>
          <w:spacing w:val="-1"/>
          <w:sz w:val="24"/>
        </w:rPr>
        <w:t xml:space="preserve"> </w:t>
      </w:r>
      <w:r>
        <w:rPr>
          <w:sz w:val="24"/>
        </w:rPr>
        <w:t>Junior Level.</w:t>
      </w:r>
    </w:p>
    <w:p>
      <w:pPr>
        <w:pStyle w:val="10"/>
        <w:numPr>
          <w:ilvl w:val="1"/>
          <w:numId w:val="5"/>
        </w:numPr>
        <w:tabs>
          <w:tab w:val="left" w:pos="840"/>
        </w:tabs>
        <w:spacing w:before="137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Highest</w:t>
      </w:r>
      <w:r>
        <w:rPr>
          <w:spacing w:val="-1"/>
          <w:sz w:val="24"/>
        </w:rPr>
        <w:t xml:space="preserve"> </w:t>
      </w:r>
      <w:r>
        <w:rPr>
          <w:sz w:val="24"/>
        </w:rPr>
        <w:t>Attrition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 Entry</w:t>
      </w:r>
      <w:r>
        <w:rPr>
          <w:spacing w:val="-4"/>
          <w:sz w:val="24"/>
        </w:rPr>
        <w:t xml:space="preserve"> </w:t>
      </w:r>
      <w:r>
        <w:rPr>
          <w:sz w:val="24"/>
        </w:rPr>
        <w:t>Level.</w:t>
      </w:r>
    </w:p>
    <w:p>
      <w:pPr>
        <w:pStyle w:val="10"/>
        <w:numPr>
          <w:ilvl w:val="1"/>
          <w:numId w:val="5"/>
        </w:numPr>
        <w:tabs>
          <w:tab w:val="left" w:pos="840"/>
        </w:tabs>
        <w:spacing w:before="140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increases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attrition</w:t>
      </w:r>
      <w:r>
        <w:rPr>
          <w:spacing w:val="-2"/>
          <w:sz w:val="24"/>
        </w:rPr>
        <w:t xml:space="preserve"> </w:t>
      </w:r>
      <w:r>
        <w:rPr>
          <w:sz w:val="24"/>
        </w:rPr>
        <w:t>rate</w:t>
      </w:r>
      <w:r>
        <w:rPr>
          <w:spacing w:val="-1"/>
          <w:sz w:val="24"/>
        </w:rPr>
        <w:t xml:space="preserve"> </w:t>
      </w:r>
      <w:r>
        <w:rPr>
          <w:sz w:val="24"/>
        </w:rPr>
        <w:t>decreases.</w:t>
      </w:r>
    </w:p>
    <w:p>
      <w:pPr>
        <w:pStyle w:val="7"/>
        <w:spacing w:before="7"/>
        <w:rPr>
          <w:sz w:val="36"/>
        </w:rPr>
      </w:pPr>
    </w:p>
    <w:p>
      <w:pPr>
        <w:pStyle w:val="10"/>
        <w:numPr>
          <w:ilvl w:val="0"/>
          <w:numId w:val="5"/>
        </w:numPr>
        <w:tabs>
          <w:tab w:val="left" w:pos="804"/>
        </w:tabs>
        <w:spacing w:before="0" w:after="0" w:line="240" w:lineRule="auto"/>
        <w:ind w:left="803" w:right="0" w:hanging="397"/>
        <w:jc w:val="left"/>
        <w:rPr>
          <w:rFonts w:ascii="Segoe UI"/>
          <w:sz w:val="24"/>
        </w:rPr>
      </w:pPr>
      <w:r>
        <w:rPr>
          <w:rFonts w:ascii="Segoe UI"/>
          <w:sz w:val="24"/>
        </w:rPr>
        <w:t>ANALYZING</w:t>
      </w:r>
      <w:r>
        <w:rPr>
          <w:rFonts w:ascii="Segoe UI"/>
          <w:spacing w:val="-5"/>
          <w:sz w:val="24"/>
        </w:rPr>
        <w:t xml:space="preserve"> </w:t>
      </w:r>
      <w:r>
        <w:rPr>
          <w:rFonts w:ascii="Segoe UI"/>
          <w:sz w:val="24"/>
        </w:rPr>
        <w:t>EMPLOYEE</w:t>
      </w:r>
      <w:r>
        <w:rPr>
          <w:rFonts w:ascii="Segoe UI"/>
          <w:spacing w:val="-4"/>
          <w:sz w:val="24"/>
        </w:rPr>
        <w:t xml:space="preserve"> </w:t>
      </w:r>
      <w:r>
        <w:rPr>
          <w:rFonts w:ascii="Segoe UI"/>
          <w:sz w:val="24"/>
        </w:rPr>
        <w:t>ATTRITION</w:t>
      </w:r>
      <w:r>
        <w:rPr>
          <w:rFonts w:ascii="Segoe UI"/>
          <w:spacing w:val="-4"/>
          <w:sz w:val="24"/>
        </w:rPr>
        <w:t xml:space="preserve"> </w:t>
      </w:r>
      <w:r>
        <w:rPr>
          <w:rFonts w:ascii="Segoe UI"/>
          <w:sz w:val="24"/>
        </w:rPr>
        <w:t>BY</w:t>
      </w:r>
      <w:r>
        <w:rPr>
          <w:rFonts w:ascii="Segoe UI"/>
          <w:spacing w:val="-2"/>
          <w:sz w:val="24"/>
        </w:rPr>
        <w:t xml:space="preserve"> </w:t>
      </w:r>
      <w:r>
        <w:rPr>
          <w:rFonts w:ascii="Segoe UI"/>
          <w:sz w:val="24"/>
        </w:rPr>
        <w:t>JOB</w:t>
      </w:r>
      <w:r>
        <w:rPr>
          <w:rFonts w:ascii="Segoe UI"/>
          <w:spacing w:val="-6"/>
          <w:sz w:val="24"/>
        </w:rPr>
        <w:t xml:space="preserve"> </w:t>
      </w:r>
      <w:r>
        <w:rPr>
          <w:rFonts w:ascii="Segoe UI"/>
          <w:sz w:val="24"/>
        </w:rPr>
        <w:t>SATISFACTION.</w:t>
      </w: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spacing w:before="12"/>
        <w:rPr>
          <w:rFonts w:ascii="Segoe UI"/>
          <w:sz w:val="42"/>
        </w:rPr>
      </w:pPr>
    </w:p>
    <w:p>
      <w:pPr>
        <w:pStyle w:val="7"/>
        <w:ind w:left="611" w:right="1117"/>
        <w:jc w:val="center"/>
      </w:pPr>
      <w:r>
        <w:t>Fig.3.2.13:</w:t>
      </w:r>
      <w:r>
        <w:rPr>
          <w:spacing w:val="-1"/>
        </w:rPr>
        <w:t xml:space="preserve"> </w:t>
      </w:r>
      <w:r>
        <w:t>Analyzing</w:t>
      </w:r>
      <w:r>
        <w:rPr>
          <w:spacing w:val="-3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Attrition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Satisfaction.</w:t>
      </w:r>
    </w:p>
    <w:p>
      <w:pPr>
        <w:spacing w:after="0"/>
        <w:jc w:val="center"/>
        <w:sectPr>
          <w:pgSz w:w="12240" w:h="15840"/>
          <w:pgMar w:top="1220" w:right="880" w:bottom="1240" w:left="1040" w:header="0" w:footer="974" w:gutter="0"/>
          <w:cols w:space="720" w:num="1"/>
        </w:sectPr>
      </w:pPr>
    </w:p>
    <w:p>
      <w:pPr>
        <w:pStyle w:val="3"/>
        <w:spacing w:before="78"/>
        <w:ind w:left="328"/>
      </w:pPr>
      <w:r>
        <w:rPr>
          <w:color w:val="008000"/>
        </w:rPr>
        <w:t>Inference:</w:t>
      </w:r>
    </w:p>
    <w:p>
      <w:pPr>
        <w:pStyle w:val="7"/>
        <w:spacing w:before="8"/>
        <w:rPr>
          <w:b/>
          <w:sz w:val="23"/>
        </w:rPr>
      </w:pPr>
    </w:p>
    <w:p>
      <w:pPr>
        <w:pStyle w:val="10"/>
        <w:numPr>
          <w:ilvl w:val="0"/>
          <w:numId w:val="14"/>
        </w:numPr>
        <w:tabs>
          <w:tab w:val="left" w:pos="840"/>
        </w:tabs>
        <w:spacing w:before="0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 have</w:t>
      </w:r>
      <w:r>
        <w:rPr>
          <w:spacing w:val="-1"/>
          <w:sz w:val="24"/>
        </w:rPr>
        <w:t xml:space="preserve"> </w:t>
      </w:r>
      <w:r>
        <w:rPr>
          <w:sz w:val="24"/>
        </w:rPr>
        <w:t>rated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job</w:t>
      </w:r>
      <w:r>
        <w:rPr>
          <w:spacing w:val="2"/>
          <w:sz w:val="24"/>
        </w:rPr>
        <w:t xml:space="preserve"> </w:t>
      </w:r>
      <w:r>
        <w:rPr>
          <w:sz w:val="24"/>
        </w:rPr>
        <w:t>satisfaction</w:t>
      </w:r>
      <w:r>
        <w:rPr>
          <w:spacing w:val="-1"/>
          <w:sz w:val="24"/>
        </w:rPr>
        <w:t xml:space="preserve"> </w:t>
      </w:r>
      <w:r>
        <w:rPr>
          <w:sz w:val="24"/>
        </w:rPr>
        <w:t>as high</w:t>
      </w:r>
      <w:r>
        <w:rPr>
          <w:spacing w:val="-1"/>
          <w:sz w:val="24"/>
        </w:rPr>
        <w:t xml:space="preserve"> </w:t>
      </w:r>
      <w:r>
        <w:rPr>
          <w:sz w:val="24"/>
        </w:rPr>
        <w:t>or very</w:t>
      </w:r>
      <w:r>
        <w:rPr>
          <w:spacing w:val="-5"/>
          <w:sz w:val="24"/>
        </w:rPr>
        <w:t xml:space="preserve"> </w:t>
      </w:r>
      <w:r>
        <w:rPr>
          <w:sz w:val="24"/>
        </w:rPr>
        <w:t>high.</w:t>
      </w:r>
    </w:p>
    <w:p>
      <w:pPr>
        <w:pStyle w:val="10"/>
        <w:numPr>
          <w:ilvl w:val="0"/>
          <w:numId w:val="14"/>
        </w:numPr>
        <w:tabs>
          <w:tab w:val="left" w:pos="840"/>
        </w:tabs>
        <w:spacing w:before="137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Employees</w:t>
      </w:r>
      <w:r>
        <w:rPr>
          <w:spacing w:val="1"/>
          <w:sz w:val="24"/>
        </w:rPr>
        <w:t xml:space="preserve"> </w:t>
      </w:r>
      <w:r>
        <w:rPr>
          <w:sz w:val="24"/>
        </w:rPr>
        <w:t>who rated their</w:t>
      </w:r>
      <w:r>
        <w:rPr>
          <w:spacing w:val="-1"/>
          <w:sz w:val="24"/>
        </w:rPr>
        <w:t xml:space="preserve"> </w:t>
      </w:r>
      <w:r>
        <w:rPr>
          <w:sz w:val="24"/>
        </w:rPr>
        <w:t>job satisfaction low are</w:t>
      </w:r>
      <w:r>
        <w:rPr>
          <w:spacing w:val="-1"/>
          <w:sz w:val="24"/>
        </w:rPr>
        <w:t xml:space="preserve"> </w:t>
      </w:r>
      <w:r>
        <w:rPr>
          <w:sz w:val="24"/>
        </w:rPr>
        <w:t>mostly</w:t>
      </w:r>
      <w:r>
        <w:rPr>
          <w:spacing w:val="-8"/>
          <w:sz w:val="24"/>
        </w:rPr>
        <w:t xml:space="preserve"> </w:t>
      </w:r>
      <w:r>
        <w:rPr>
          <w:sz w:val="24"/>
        </w:rPr>
        <w:t>leaving</w:t>
      </w:r>
      <w:r>
        <w:rPr>
          <w:spacing w:val="-3"/>
          <w:sz w:val="24"/>
        </w:rPr>
        <w:t xml:space="preserve"> </w:t>
      </w:r>
      <w:r>
        <w:rPr>
          <w:sz w:val="24"/>
        </w:rPr>
        <w:t>the organization.</w:t>
      </w:r>
    </w:p>
    <w:p>
      <w:pPr>
        <w:pStyle w:val="10"/>
        <w:numPr>
          <w:ilvl w:val="0"/>
          <w:numId w:val="14"/>
        </w:numPr>
        <w:tabs>
          <w:tab w:val="left" w:pos="839"/>
          <w:tab w:val="left" w:pos="840"/>
        </w:tabs>
        <w:spacing w:before="139" w:after="0" w:line="240" w:lineRule="auto"/>
        <w:ind w:left="839" w:right="0" w:hanging="361"/>
        <w:jc w:val="left"/>
        <w:rPr>
          <w:sz w:val="20"/>
        </w:rPr>
      </w:pP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categories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job</w:t>
      </w:r>
      <w:r>
        <w:rPr>
          <w:spacing w:val="1"/>
          <w:sz w:val="24"/>
        </w:rPr>
        <w:t xml:space="preserve"> </w:t>
      </w:r>
      <w:r>
        <w:rPr>
          <w:sz w:val="24"/>
        </w:rPr>
        <w:t>satisfaction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having</w:t>
      </w:r>
      <w:r>
        <w:rPr>
          <w:spacing w:val="-3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attrition</w:t>
      </w:r>
      <w:r>
        <w:rPr>
          <w:spacing w:val="-1"/>
          <w:sz w:val="24"/>
        </w:rPr>
        <w:t xml:space="preserve"> </w:t>
      </w:r>
      <w:r>
        <w:rPr>
          <w:sz w:val="24"/>
        </w:rPr>
        <w:t>rate.</w:t>
      </w:r>
    </w:p>
    <w:p>
      <w:pPr>
        <w:pStyle w:val="7"/>
        <w:spacing w:before="9"/>
        <w:rPr>
          <w:sz w:val="36"/>
        </w:rPr>
      </w:pPr>
    </w:p>
    <w:p>
      <w:pPr>
        <w:pStyle w:val="10"/>
        <w:numPr>
          <w:ilvl w:val="0"/>
          <w:numId w:val="5"/>
        </w:numPr>
        <w:tabs>
          <w:tab w:val="left" w:pos="699"/>
        </w:tabs>
        <w:spacing w:before="0" w:after="0" w:line="240" w:lineRule="auto"/>
        <w:ind w:left="698" w:right="0" w:hanging="349"/>
        <w:jc w:val="left"/>
        <w:rPr>
          <w:rFonts w:ascii="Segoe UI"/>
          <w:sz w:val="21"/>
        </w:rPr>
      </w:pPr>
      <w:r>
        <w:rPr>
          <w:rFonts w:ascii="Segoe UI"/>
          <w:sz w:val="21"/>
        </w:rPr>
        <w:t>ANALYZING</w:t>
      </w:r>
      <w:r>
        <w:rPr>
          <w:rFonts w:ascii="Segoe UI"/>
          <w:spacing w:val="-4"/>
          <w:sz w:val="21"/>
        </w:rPr>
        <w:t xml:space="preserve"> </w:t>
      </w:r>
      <w:r>
        <w:rPr>
          <w:rFonts w:ascii="Segoe UI"/>
          <w:sz w:val="21"/>
        </w:rPr>
        <w:t>EMPLOYEE</w:t>
      </w:r>
      <w:r>
        <w:rPr>
          <w:rFonts w:ascii="Segoe UI"/>
          <w:spacing w:val="-3"/>
          <w:sz w:val="21"/>
        </w:rPr>
        <w:t xml:space="preserve"> </w:t>
      </w:r>
      <w:r>
        <w:rPr>
          <w:rFonts w:ascii="Segoe UI"/>
          <w:sz w:val="21"/>
        </w:rPr>
        <w:t>ATTRITION</w:t>
      </w:r>
      <w:r>
        <w:rPr>
          <w:rFonts w:ascii="Segoe UI"/>
          <w:spacing w:val="-1"/>
          <w:sz w:val="21"/>
        </w:rPr>
        <w:t xml:space="preserve"> </w:t>
      </w:r>
      <w:r>
        <w:rPr>
          <w:rFonts w:ascii="Segoe UI"/>
          <w:sz w:val="21"/>
        </w:rPr>
        <w:t>BY</w:t>
      </w:r>
      <w:r>
        <w:rPr>
          <w:rFonts w:ascii="Segoe UI"/>
          <w:spacing w:val="-3"/>
          <w:sz w:val="21"/>
        </w:rPr>
        <w:t xml:space="preserve"> </w:t>
      </w:r>
      <w:r>
        <w:rPr>
          <w:rFonts w:ascii="Segoe UI"/>
          <w:sz w:val="21"/>
        </w:rPr>
        <w:t>MARTIAL</w:t>
      </w:r>
      <w:r>
        <w:rPr>
          <w:rFonts w:ascii="Segoe UI"/>
          <w:spacing w:val="-2"/>
          <w:sz w:val="21"/>
        </w:rPr>
        <w:t xml:space="preserve"> </w:t>
      </w:r>
      <w:r>
        <w:rPr>
          <w:rFonts w:ascii="Segoe UI"/>
          <w:sz w:val="21"/>
        </w:rPr>
        <w:t>STATUS.</w:t>
      </w: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spacing w:before="12"/>
        <w:rPr>
          <w:rFonts w:ascii="Segoe UI"/>
          <w:sz w:val="22"/>
        </w:rPr>
      </w:pPr>
    </w:p>
    <w:p>
      <w:pPr>
        <w:spacing w:after="0"/>
        <w:rPr>
          <w:rFonts w:ascii="Segoe UI"/>
          <w:sz w:val="22"/>
        </w:rPr>
        <w:sectPr>
          <w:pgSz w:w="12240" w:h="15840"/>
          <w:pgMar w:top="1220" w:right="880" w:bottom="1240" w:left="1040" w:header="0" w:footer="974" w:gutter="0"/>
          <w:cols w:space="720" w:num="1"/>
        </w:sectPr>
      </w:pPr>
    </w:p>
    <w:p>
      <w:pPr>
        <w:pStyle w:val="7"/>
        <w:rPr>
          <w:rFonts w:ascii="Segoe UI"/>
          <w:sz w:val="30"/>
        </w:rPr>
      </w:pPr>
    </w:p>
    <w:p>
      <w:pPr>
        <w:pStyle w:val="3"/>
        <w:spacing w:before="203"/>
        <w:ind w:left="508"/>
      </w:pPr>
      <w:r>
        <w:rPr>
          <w:color w:val="008000"/>
        </w:rPr>
        <w:t>Inference:</w:t>
      </w:r>
    </w:p>
    <w:p>
      <w:pPr>
        <w:spacing w:before="92"/>
        <w:ind w:left="488" w:right="0" w:firstLine="0"/>
        <w:jc w:val="left"/>
        <w:rPr>
          <w:sz w:val="22"/>
        </w:rPr>
      </w:pPr>
      <w:r>
        <w:br w:type="column"/>
      </w:r>
      <w:r>
        <w:rPr>
          <w:sz w:val="22"/>
        </w:rPr>
        <w:t>Fig.3.2.14:</w:t>
      </w:r>
      <w:r>
        <w:rPr>
          <w:spacing w:val="-5"/>
          <w:sz w:val="22"/>
        </w:rPr>
        <w:t xml:space="preserve"> </w:t>
      </w:r>
      <w:r>
        <w:rPr>
          <w:sz w:val="22"/>
        </w:rPr>
        <w:t>Analyzing</w:t>
      </w:r>
      <w:r>
        <w:rPr>
          <w:spacing w:val="-4"/>
          <w:sz w:val="22"/>
        </w:rPr>
        <w:t xml:space="preserve"> </w:t>
      </w:r>
      <w:r>
        <w:rPr>
          <w:sz w:val="22"/>
        </w:rPr>
        <w:t>Employee</w:t>
      </w:r>
      <w:r>
        <w:rPr>
          <w:spacing w:val="-2"/>
          <w:sz w:val="22"/>
        </w:rPr>
        <w:t xml:space="preserve"> </w:t>
      </w:r>
      <w:r>
        <w:rPr>
          <w:sz w:val="22"/>
        </w:rPr>
        <w:t>Attrition</w:t>
      </w:r>
      <w:r>
        <w:rPr>
          <w:spacing w:val="-2"/>
          <w:sz w:val="22"/>
        </w:rPr>
        <w:t xml:space="preserve"> </w:t>
      </w:r>
      <w:r>
        <w:rPr>
          <w:sz w:val="22"/>
        </w:rPr>
        <w:t>by</w:t>
      </w:r>
      <w:r>
        <w:rPr>
          <w:spacing w:val="-5"/>
          <w:sz w:val="22"/>
        </w:rPr>
        <w:t xml:space="preserve"> </w:t>
      </w:r>
      <w:r>
        <w:rPr>
          <w:sz w:val="22"/>
        </w:rPr>
        <w:t>Martial</w:t>
      </w:r>
      <w:r>
        <w:rPr>
          <w:spacing w:val="-2"/>
          <w:sz w:val="22"/>
        </w:rPr>
        <w:t xml:space="preserve"> </w:t>
      </w:r>
      <w:r>
        <w:rPr>
          <w:sz w:val="22"/>
        </w:rPr>
        <w:t>Status.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1360" w:right="880" w:bottom="1160" w:left="1040" w:header="720" w:footer="720" w:gutter="0"/>
          <w:cols w:equalWidth="0" w:num="2">
            <w:col w:w="1739" w:space="40"/>
            <w:col w:w="8541"/>
          </w:cols>
        </w:sectPr>
      </w:pPr>
    </w:p>
    <w:p>
      <w:pPr>
        <w:pStyle w:val="7"/>
        <w:spacing w:before="3"/>
        <w:rPr>
          <w:sz w:val="16"/>
        </w:rPr>
      </w:pPr>
      <w:r>
        <w:pict>
          <v:group id="_x0000_s1081" o:spid="_x0000_s1081" o:spt="203" style="position:absolute;left:0pt;margin-left:23.5pt;margin-top:26.95pt;height:744.15pt;width:564.1pt;mso-position-horizontal-relative:page;mso-position-vertical-relative:page;z-index:-251644928;mso-width-relative:page;mso-height-relative:page;" coordorigin="470,539" coordsize="11282,14883">
            <o:lock v:ext="edit"/>
            <v:shape id="_x0000_s1082" o:spid="_x0000_s1082" style="position:absolute;left:470;top:539;height:14883;width:11282;" fillcolor="#000000" filled="t" stroked="f" coordorigin="470,539" coordsize="11282,14883" path="m11724,613l11664,613,11664,614,544,614,544,630,544,15334,544,15392,544,15394,11724,15394,11724,15392,11724,15334,559,15334,559,630,11664,630,11664,15333,11724,15333,11724,613xm11752,539l11738,539,11738,540,470,540,470,600,470,15408,470,15420,470,15422,11752,15422,11752,15420,11752,15408,530,15408,530,600,11738,600,11738,15407,11752,15407,11752,539xe">
              <v:path arrowok="t"/>
              <v:fill on="t" focussize="0,0"/>
              <v:stroke on="f"/>
              <v:imagedata o:title=""/>
              <o:lock v:ext="edit"/>
            </v:shape>
            <v:shape id="_x0000_s1083" o:spid="_x0000_s1083" o:spt="75" type="#_x0000_t75" style="position:absolute;left:1647;top:3982;height:3824;width:8711;" filled="f" stroked="f" coordsize="21600,21600">
              <v:path/>
              <v:fill on="f" focussize="0,0"/>
              <v:stroke on="f"/>
              <v:imagedata r:id="rId24" o:title=""/>
              <o:lock v:ext="edit" aspectratio="t"/>
            </v:shape>
          </v:group>
        </w:pict>
      </w:r>
    </w:p>
    <w:p>
      <w:pPr>
        <w:pStyle w:val="10"/>
        <w:numPr>
          <w:ilvl w:val="1"/>
          <w:numId w:val="5"/>
        </w:numPr>
        <w:tabs>
          <w:tab w:val="left" w:pos="840"/>
        </w:tabs>
        <w:spacing w:before="90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married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organization.</w:t>
      </w:r>
    </w:p>
    <w:p>
      <w:pPr>
        <w:pStyle w:val="10"/>
        <w:numPr>
          <w:ilvl w:val="1"/>
          <w:numId w:val="5"/>
        </w:numPr>
        <w:tabs>
          <w:tab w:val="left" w:pos="840"/>
        </w:tabs>
        <w:spacing w:before="137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attrition</w:t>
      </w:r>
      <w:r>
        <w:rPr>
          <w:spacing w:val="-1"/>
          <w:sz w:val="24"/>
        </w:rPr>
        <w:t xml:space="preserve"> </w:t>
      </w:r>
      <w:r>
        <w:rPr>
          <w:sz w:val="24"/>
        </w:rPr>
        <w:t>rate is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4"/>
          <w:sz w:val="24"/>
        </w:rPr>
        <w:t xml:space="preserve"> </w:t>
      </w:r>
      <w:r>
        <w:rPr>
          <w:sz w:val="24"/>
        </w:rPr>
        <w:t>high of</w:t>
      </w:r>
      <w:r>
        <w:rPr>
          <w:spacing w:val="-1"/>
          <w:sz w:val="24"/>
        </w:rPr>
        <w:t xml:space="preserve"> </w:t>
      </w:r>
      <w:r>
        <w:rPr>
          <w:sz w:val="24"/>
        </w:rPr>
        <w:t>employees who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divorced.</w:t>
      </w:r>
    </w:p>
    <w:p>
      <w:pPr>
        <w:pStyle w:val="10"/>
        <w:numPr>
          <w:ilvl w:val="1"/>
          <w:numId w:val="5"/>
        </w:numPr>
        <w:tabs>
          <w:tab w:val="left" w:pos="840"/>
        </w:tabs>
        <w:spacing w:before="139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attrition</w:t>
      </w:r>
      <w:r>
        <w:rPr>
          <w:spacing w:val="-1"/>
          <w:sz w:val="24"/>
        </w:rPr>
        <w:t xml:space="preserve"> </w:t>
      </w:r>
      <w:r>
        <w:rPr>
          <w:sz w:val="24"/>
        </w:rPr>
        <w:t>rate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who are</w:t>
      </w:r>
      <w:r>
        <w:rPr>
          <w:spacing w:val="-2"/>
          <w:sz w:val="24"/>
        </w:rPr>
        <w:t xml:space="preserve"> </w:t>
      </w:r>
      <w:r>
        <w:rPr>
          <w:sz w:val="24"/>
        </w:rPr>
        <w:t>single.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2240" w:h="15840"/>
          <w:pgMar w:top="1360" w:right="880" w:bottom="1160" w:left="1040" w:header="720" w:footer="720" w:gutter="0"/>
          <w:cols w:space="720" w:num="1"/>
        </w:sectPr>
      </w:pPr>
    </w:p>
    <w:p>
      <w:pPr>
        <w:pStyle w:val="10"/>
        <w:numPr>
          <w:ilvl w:val="0"/>
          <w:numId w:val="5"/>
        </w:numPr>
        <w:tabs>
          <w:tab w:val="left" w:pos="689"/>
        </w:tabs>
        <w:spacing w:before="78" w:after="0" w:line="240" w:lineRule="auto"/>
        <w:ind w:left="688" w:right="0" w:hanging="397"/>
        <w:jc w:val="left"/>
        <w:rPr>
          <w:rFonts w:ascii="Segoe UI"/>
          <w:sz w:val="24"/>
        </w:rPr>
      </w:pPr>
      <w:r>
        <w:pict>
          <v:group id="_x0000_s1084" o:spid="_x0000_s1084" o:spt="203" style="position:absolute;left:0pt;margin-left:24pt;margin-top:22.95pt;height:744.15pt;width:564.1pt;mso-position-horizontal-relative:page;mso-position-vertical-relative:page;z-index:-251621376;mso-width-relative:page;mso-height-relative:page;" coordorigin="480,459" coordsize="11282,14883">
            <o:lock v:ext="edit"/>
            <v:shape id="_x0000_s1085" o:spid="_x0000_s1085" style="position:absolute;left:480;top:459;height:14883;width:11282;" fillcolor="#000000" filled="t" stroked="f" coordorigin="480,459" coordsize="11282,14883" path="m11734,533l11674,533,11674,534,554,534,554,550,554,15254,554,15312,554,15314,11734,15314,11734,15312,11734,15254,569,15254,569,550,11674,550,11674,15253,11734,15253,11734,533xm11762,459l11748,459,11748,460,480,460,480,520,480,15328,480,15340,480,15342,11762,15342,11762,15340,11762,15328,540,15328,540,520,11748,520,11748,15327,11762,15327,11762,459xe">
              <v:path arrowok="t"/>
              <v:fill on="t" focussize="0,0"/>
              <v:stroke on="f"/>
              <v:imagedata o:title=""/>
              <o:lock v:ext="edit"/>
            </v:shape>
            <v:shape id="_x0000_s1086" o:spid="_x0000_s1086" o:spt="75" type="#_x0000_t75" style="position:absolute;left:1600;top:1872;height:3805;width:8767;" filled="f" stroked="f" coordsize="21600,21600">
              <v:path/>
              <v:fill on="f" focussize="0,0"/>
              <v:stroke on="f"/>
              <v:imagedata r:id="rId25" o:title=""/>
              <o:lock v:ext="edit" aspectratio="t"/>
            </v:shape>
            <v:shape id="_x0000_s1087" o:spid="_x0000_s1087" o:spt="75" type="#_x0000_t75" style="position:absolute;left:1710;top:9804;height:3703;width:8589;" filled="f" stroked="f" coordsize="21600,21600">
              <v:path/>
              <v:fill on="f" focussize="0,0"/>
              <v:stroke on="f"/>
              <v:imagedata r:id="rId26" o:title=""/>
              <o:lock v:ext="edit" aspectratio="t"/>
            </v:shape>
          </v:group>
        </w:pict>
      </w:r>
      <w:r>
        <w:rPr>
          <w:rFonts w:ascii="Segoe UI"/>
          <w:sz w:val="24"/>
        </w:rPr>
        <w:t>ANALYZING</w:t>
      </w:r>
      <w:r>
        <w:rPr>
          <w:rFonts w:ascii="Segoe UI"/>
          <w:spacing w:val="-4"/>
          <w:sz w:val="24"/>
        </w:rPr>
        <w:t xml:space="preserve"> </w:t>
      </w:r>
      <w:r>
        <w:rPr>
          <w:rFonts w:ascii="Segoe UI"/>
          <w:sz w:val="24"/>
        </w:rPr>
        <w:t>EMPLOYEE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ATTRITION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BY</w:t>
      </w:r>
      <w:r>
        <w:rPr>
          <w:rFonts w:ascii="Segoe UI"/>
          <w:spacing w:val="-1"/>
          <w:sz w:val="24"/>
        </w:rPr>
        <w:t xml:space="preserve"> </w:t>
      </w:r>
      <w:r>
        <w:rPr>
          <w:rFonts w:ascii="Segoe UI"/>
          <w:sz w:val="24"/>
        </w:rPr>
        <w:t>MONTHLY</w:t>
      </w:r>
      <w:r>
        <w:rPr>
          <w:rFonts w:ascii="Segoe UI"/>
          <w:spacing w:val="-6"/>
          <w:sz w:val="24"/>
        </w:rPr>
        <w:t xml:space="preserve"> </w:t>
      </w:r>
      <w:r>
        <w:rPr>
          <w:rFonts w:ascii="Segoe UI"/>
          <w:sz w:val="24"/>
        </w:rPr>
        <w:t>INCOME.</w:t>
      </w: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spacing w:before="3"/>
        <w:rPr>
          <w:rFonts w:ascii="Segoe UI"/>
          <w:sz w:val="36"/>
        </w:rPr>
      </w:pPr>
    </w:p>
    <w:p>
      <w:pPr>
        <w:spacing w:before="0"/>
        <w:ind w:left="1773" w:right="0" w:firstLine="0"/>
        <w:jc w:val="left"/>
        <w:rPr>
          <w:sz w:val="22"/>
        </w:rPr>
      </w:pPr>
      <w:r>
        <w:rPr>
          <w:sz w:val="22"/>
        </w:rPr>
        <w:t>Fig.3.2.15:</w:t>
      </w:r>
      <w:r>
        <w:rPr>
          <w:spacing w:val="-2"/>
          <w:sz w:val="22"/>
        </w:rPr>
        <w:t xml:space="preserve"> </w:t>
      </w:r>
      <w:r>
        <w:rPr>
          <w:sz w:val="22"/>
        </w:rPr>
        <w:t>Analyzing</w:t>
      </w:r>
      <w:r>
        <w:rPr>
          <w:spacing w:val="-3"/>
          <w:sz w:val="22"/>
        </w:rPr>
        <w:t xml:space="preserve"> </w:t>
      </w:r>
      <w:r>
        <w:rPr>
          <w:sz w:val="22"/>
        </w:rPr>
        <w:t>Employee</w:t>
      </w:r>
      <w:r>
        <w:rPr>
          <w:spacing w:val="-2"/>
          <w:sz w:val="22"/>
        </w:rPr>
        <w:t xml:space="preserve"> </w:t>
      </w:r>
      <w:r>
        <w:rPr>
          <w:sz w:val="22"/>
        </w:rPr>
        <w:t>Attrition</w:t>
      </w:r>
      <w:r>
        <w:rPr>
          <w:spacing w:val="-5"/>
          <w:sz w:val="22"/>
        </w:rPr>
        <w:t xml:space="preserve"> </w:t>
      </w:r>
      <w:r>
        <w:rPr>
          <w:sz w:val="22"/>
        </w:rPr>
        <w:t>by</w:t>
      </w:r>
      <w:r>
        <w:rPr>
          <w:spacing w:val="-5"/>
          <w:sz w:val="22"/>
        </w:rPr>
        <w:t xml:space="preserve"> </w:t>
      </w:r>
      <w:r>
        <w:rPr>
          <w:sz w:val="22"/>
        </w:rPr>
        <w:t>Monthly</w:t>
      </w:r>
      <w:r>
        <w:rPr>
          <w:spacing w:val="-5"/>
          <w:sz w:val="22"/>
        </w:rPr>
        <w:t xml:space="preserve"> </w:t>
      </w:r>
      <w:r>
        <w:rPr>
          <w:sz w:val="22"/>
        </w:rPr>
        <w:t>Income.</w:t>
      </w:r>
    </w:p>
    <w:p>
      <w:pPr>
        <w:pStyle w:val="7"/>
      </w:pPr>
    </w:p>
    <w:p>
      <w:pPr>
        <w:pStyle w:val="7"/>
        <w:spacing w:before="3"/>
        <w:rPr>
          <w:sz w:val="20"/>
        </w:rPr>
      </w:pPr>
    </w:p>
    <w:p>
      <w:pPr>
        <w:pStyle w:val="3"/>
      </w:pPr>
      <w:r>
        <w:rPr>
          <w:color w:val="008000"/>
        </w:rPr>
        <w:t>Inference:</w:t>
      </w:r>
    </w:p>
    <w:p>
      <w:pPr>
        <w:pStyle w:val="7"/>
        <w:spacing w:before="1"/>
        <w:rPr>
          <w:b/>
        </w:rPr>
      </w:pPr>
    </w:p>
    <w:p>
      <w:pPr>
        <w:pStyle w:val="10"/>
        <w:numPr>
          <w:ilvl w:val="1"/>
          <w:numId w:val="5"/>
        </w:numPr>
        <w:tabs>
          <w:tab w:val="left" w:pos="840"/>
        </w:tabs>
        <w:spacing w:before="0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 are</w:t>
      </w:r>
      <w:r>
        <w:rPr>
          <w:spacing w:val="-2"/>
          <w:sz w:val="24"/>
        </w:rPr>
        <w:t xml:space="preserve"> </w:t>
      </w:r>
      <w:r>
        <w:rPr>
          <w:sz w:val="24"/>
        </w:rPr>
        <w:t>getting</w:t>
      </w:r>
      <w:r>
        <w:rPr>
          <w:spacing w:val="-2"/>
          <w:sz w:val="24"/>
        </w:rPr>
        <w:t xml:space="preserve"> </w:t>
      </w:r>
      <w:r>
        <w:rPr>
          <w:sz w:val="24"/>
        </w:rPr>
        <w:t>paid</w:t>
      </w:r>
      <w:r>
        <w:rPr>
          <w:spacing w:val="-1"/>
          <w:sz w:val="24"/>
        </w:rPr>
        <w:t xml:space="preserve"> </w:t>
      </w:r>
      <w:r>
        <w:rPr>
          <w:sz w:val="24"/>
        </w:rPr>
        <w:t>less than</w:t>
      </w:r>
      <w:r>
        <w:rPr>
          <w:spacing w:val="-1"/>
          <w:sz w:val="24"/>
        </w:rPr>
        <w:t xml:space="preserve"> </w:t>
      </w:r>
      <w:r>
        <w:rPr>
          <w:sz w:val="24"/>
        </w:rPr>
        <w:t>10000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organization.</w:t>
      </w:r>
    </w:p>
    <w:p>
      <w:pPr>
        <w:pStyle w:val="10"/>
        <w:numPr>
          <w:ilvl w:val="1"/>
          <w:numId w:val="5"/>
        </w:numPr>
        <w:tabs>
          <w:tab w:val="left" w:pos="833"/>
        </w:tabs>
        <w:spacing w:before="140" w:after="0" w:line="360" w:lineRule="auto"/>
        <w:ind w:left="832" w:right="1636" w:hanging="356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average</w:t>
      </w:r>
      <w:r>
        <w:rPr>
          <w:spacing w:val="-1"/>
          <w:sz w:val="24"/>
        </w:rPr>
        <w:t xml:space="preserve"> </w:t>
      </w:r>
      <w:r>
        <w:rPr>
          <w:sz w:val="24"/>
        </w:rPr>
        <w:t>monthly</w:t>
      </w:r>
      <w:r>
        <w:rPr>
          <w:spacing w:val="-5"/>
          <w:sz w:val="24"/>
        </w:rPr>
        <w:t xml:space="preserve"> </w:t>
      </w:r>
      <w:r>
        <w:rPr>
          <w:sz w:val="24"/>
        </w:rPr>
        <w:t>income of</w:t>
      </w:r>
      <w:r>
        <w:rPr>
          <w:spacing w:val="-2"/>
          <w:sz w:val="24"/>
        </w:rPr>
        <w:t xml:space="preserve"> </w:t>
      </w:r>
      <w:r>
        <w:rPr>
          <w:sz w:val="24"/>
        </w:rPr>
        <w:t>employee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1"/>
          <w:sz w:val="24"/>
        </w:rPr>
        <w:t xml:space="preserve"> </w:t>
      </w:r>
      <w:r>
        <w:rPr>
          <w:sz w:val="24"/>
        </w:rPr>
        <w:t>has left is comparatively</w:t>
      </w:r>
      <w:r>
        <w:rPr>
          <w:spacing w:val="-5"/>
          <w:sz w:val="24"/>
        </w:rPr>
        <w:t xml:space="preserve"> </w:t>
      </w:r>
      <w:r>
        <w:rPr>
          <w:sz w:val="24"/>
        </w:rPr>
        <w:t>low with</w:t>
      </w:r>
      <w:r>
        <w:rPr>
          <w:spacing w:val="-57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who is still working.</w:t>
      </w:r>
    </w:p>
    <w:p>
      <w:pPr>
        <w:pStyle w:val="10"/>
        <w:numPr>
          <w:ilvl w:val="1"/>
          <w:numId w:val="5"/>
        </w:numPr>
        <w:tabs>
          <w:tab w:val="left" w:pos="840"/>
        </w:tabs>
        <w:spacing w:before="0" w:after="0" w:line="274" w:lineRule="exact"/>
        <w:ind w:left="839" w:right="0" w:hanging="361"/>
        <w:jc w:val="left"/>
        <w:rPr>
          <w:sz w:val="24"/>
        </w:rPr>
      </w:pP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Monthly</w:t>
      </w:r>
      <w:r>
        <w:rPr>
          <w:spacing w:val="-4"/>
          <w:sz w:val="24"/>
        </w:rPr>
        <w:t xml:space="preserve"> </w:t>
      </w:r>
      <w:r>
        <w:rPr>
          <w:sz w:val="24"/>
        </w:rPr>
        <w:t>Income</w:t>
      </w:r>
      <w:r>
        <w:rPr>
          <w:spacing w:val="-1"/>
          <w:sz w:val="24"/>
        </w:rPr>
        <w:t xml:space="preserve"> </w:t>
      </w:r>
      <w:r>
        <w:rPr>
          <w:sz w:val="24"/>
        </w:rPr>
        <w:t>increases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attrition</w:t>
      </w:r>
      <w:r>
        <w:rPr>
          <w:spacing w:val="-1"/>
          <w:sz w:val="24"/>
        </w:rPr>
        <w:t xml:space="preserve"> </w:t>
      </w:r>
      <w:r>
        <w:rPr>
          <w:sz w:val="24"/>
        </w:rPr>
        <w:t>decreases.</w:t>
      </w:r>
    </w:p>
    <w:p>
      <w:pPr>
        <w:pStyle w:val="7"/>
        <w:spacing w:before="9"/>
        <w:rPr>
          <w:sz w:val="36"/>
        </w:rPr>
      </w:pPr>
    </w:p>
    <w:p>
      <w:pPr>
        <w:pStyle w:val="10"/>
        <w:numPr>
          <w:ilvl w:val="0"/>
          <w:numId w:val="5"/>
        </w:numPr>
        <w:tabs>
          <w:tab w:val="left" w:pos="696"/>
        </w:tabs>
        <w:spacing w:before="0" w:after="0" w:line="240" w:lineRule="auto"/>
        <w:ind w:left="695" w:right="0" w:hanging="397"/>
        <w:jc w:val="left"/>
        <w:rPr>
          <w:rFonts w:ascii="Segoe UI"/>
          <w:sz w:val="24"/>
        </w:rPr>
      </w:pPr>
      <w:r>
        <w:rPr>
          <w:rFonts w:ascii="Segoe UI"/>
          <w:sz w:val="24"/>
        </w:rPr>
        <w:t>ANALYZING</w:t>
      </w:r>
      <w:r>
        <w:rPr>
          <w:rFonts w:ascii="Segoe UI"/>
          <w:spacing w:val="-4"/>
          <w:sz w:val="24"/>
        </w:rPr>
        <w:t xml:space="preserve"> </w:t>
      </w:r>
      <w:r>
        <w:rPr>
          <w:rFonts w:ascii="Segoe UI"/>
          <w:sz w:val="24"/>
        </w:rPr>
        <w:t>EMPLOYEE</w:t>
      </w:r>
      <w:r>
        <w:rPr>
          <w:rFonts w:ascii="Segoe UI"/>
          <w:spacing w:val="-4"/>
          <w:sz w:val="24"/>
        </w:rPr>
        <w:t xml:space="preserve"> </w:t>
      </w:r>
      <w:r>
        <w:rPr>
          <w:rFonts w:ascii="Segoe UI"/>
          <w:sz w:val="24"/>
        </w:rPr>
        <w:t>ATTRITION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BY</w:t>
      </w:r>
      <w:r>
        <w:rPr>
          <w:rFonts w:ascii="Segoe UI"/>
          <w:spacing w:val="-2"/>
          <w:sz w:val="24"/>
        </w:rPr>
        <w:t xml:space="preserve"> </w:t>
      </w:r>
      <w:r>
        <w:rPr>
          <w:rFonts w:ascii="Segoe UI"/>
          <w:sz w:val="24"/>
        </w:rPr>
        <w:t>WORK</w:t>
      </w:r>
      <w:r>
        <w:rPr>
          <w:rFonts w:ascii="Segoe UI"/>
          <w:spacing w:val="-4"/>
          <w:sz w:val="24"/>
        </w:rPr>
        <w:t xml:space="preserve"> </w:t>
      </w:r>
      <w:r>
        <w:rPr>
          <w:rFonts w:ascii="Segoe UI"/>
          <w:sz w:val="24"/>
        </w:rPr>
        <w:t>EXPERIENCE.</w:t>
      </w: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spacing w:before="4"/>
        <w:rPr>
          <w:rFonts w:ascii="Segoe UI"/>
          <w:sz w:val="29"/>
        </w:rPr>
      </w:pPr>
    </w:p>
    <w:p>
      <w:pPr>
        <w:spacing w:before="0"/>
        <w:ind w:left="2102" w:right="0" w:firstLine="0"/>
        <w:jc w:val="left"/>
        <w:rPr>
          <w:sz w:val="22"/>
        </w:rPr>
      </w:pPr>
      <w:r>
        <w:rPr>
          <w:sz w:val="22"/>
        </w:rPr>
        <w:t>Fig.3.2.16:</w:t>
      </w:r>
      <w:r>
        <w:rPr>
          <w:spacing w:val="-1"/>
          <w:sz w:val="22"/>
        </w:rPr>
        <w:t xml:space="preserve"> </w:t>
      </w:r>
      <w:r>
        <w:rPr>
          <w:sz w:val="22"/>
        </w:rPr>
        <w:t>Analyzing</w:t>
      </w:r>
      <w:r>
        <w:rPr>
          <w:spacing w:val="-3"/>
          <w:sz w:val="22"/>
        </w:rPr>
        <w:t xml:space="preserve"> </w:t>
      </w:r>
      <w:r>
        <w:rPr>
          <w:sz w:val="22"/>
        </w:rPr>
        <w:t>Employee</w:t>
      </w:r>
      <w:r>
        <w:rPr>
          <w:spacing w:val="-2"/>
          <w:sz w:val="22"/>
        </w:rPr>
        <w:t xml:space="preserve"> </w:t>
      </w:r>
      <w:r>
        <w:rPr>
          <w:sz w:val="22"/>
        </w:rPr>
        <w:t>Attrition</w:t>
      </w:r>
      <w:r>
        <w:rPr>
          <w:spacing w:val="-4"/>
          <w:sz w:val="22"/>
        </w:rPr>
        <w:t xml:space="preserve"> </w:t>
      </w:r>
      <w:r>
        <w:rPr>
          <w:sz w:val="22"/>
        </w:rPr>
        <w:t>by</w:t>
      </w:r>
      <w:r>
        <w:rPr>
          <w:spacing w:val="-4"/>
          <w:sz w:val="22"/>
        </w:rPr>
        <w:t xml:space="preserve"> </w:t>
      </w:r>
      <w:r>
        <w:rPr>
          <w:sz w:val="22"/>
        </w:rPr>
        <w:t>Work</w:t>
      </w:r>
      <w:r>
        <w:rPr>
          <w:spacing w:val="-4"/>
          <w:sz w:val="22"/>
        </w:rPr>
        <w:t xml:space="preserve"> </w:t>
      </w:r>
      <w:r>
        <w:rPr>
          <w:sz w:val="22"/>
        </w:rPr>
        <w:t>Experience.</w:t>
      </w:r>
    </w:p>
    <w:p>
      <w:pPr>
        <w:spacing w:after="0"/>
        <w:jc w:val="left"/>
        <w:rPr>
          <w:sz w:val="22"/>
        </w:rPr>
        <w:sectPr>
          <w:pgSz w:w="12240" w:h="15840"/>
          <w:pgMar w:top="1220" w:right="880" w:bottom="1240" w:left="1040" w:header="0" w:footer="974" w:gutter="0"/>
          <w:cols w:space="720" w:num="1"/>
        </w:sectPr>
      </w:pPr>
    </w:p>
    <w:p>
      <w:pPr>
        <w:pStyle w:val="3"/>
        <w:spacing w:before="78"/>
        <w:ind w:left="450"/>
      </w:pPr>
      <w:r>
        <w:pict>
          <v:group id="_x0000_s1088" o:spid="_x0000_s1088" o:spt="203" style="position:absolute;left:0pt;margin-left:21.5pt;margin-top:25.45pt;height:744.15pt;width:564.1pt;mso-position-horizontal-relative:page;mso-position-vertical-relative:page;z-index:-251643904;mso-width-relative:page;mso-height-relative:page;" coordorigin="430,509" coordsize="11282,14883">
            <o:lock v:ext="edit"/>
            <v:shape id="_x0000_s1089" o:spid="_x0000_s1089" style="position:absolute;left:430;top:509;height:14883;width:11282;" fillcolor="#000000" filled="t" stroked="f" coordorigin="430,509" coordsize="11282,14883" path="m11684,583l11624,583,11624,584,504,584,504,600,504,15304,504,15362,504,15364,11684,15364,11684,15362,11684,15304,519,15304,519,600,11624,600,11624,15303,11684,15303,11684,583xm11712,509l11698,509,11698,510,430,510,430,570,430,15378,430,15390,430,15392,11712,15392,11712,15390,11712,15378,490,15378,490,570,11698,570,11698,15377,11712,15377,11712,509xe">
              <v:path arrowok="t"/>
              <v:fill on="t" focussize="0,0"/>
              <v:stroke on="f"/>
              <v:imagedata o:title=""/>
              <o:lock v:ext="edit"/>
            </v:shape>
            <v:shape id="_x0000_s1090" o:spid="_x0000_s1090" o:spt="75" type="#_x0000_t75" style="position:absolute;left:1765;top:3835;height:3500;width:8369;" filled="f" stroked="f" coordsize="21600,21600">
              <v:path/>
              <v:fill on="f" focussize="0,0"/>
              <v:stroke on="f"/>
              <v:imagedata r:id="rId27" o:title=""/>
              <o:lock v:ext="edit" aspectratio="t"/>
            </v:shape>
          </v:group>
        </w:pict>
      </w:r>
      <w:r>
        <w:rPr>
          <w:color w:val="008000"/>
        </w:rPr>
        <w:t>Inference:</w:t>
      </w:r>
    </w:p>
    <w:p>
      <w:pPr>
        <w:pStyle w:val="7"/>
        <w:spacing w:before="1"/>
        <w:rPr>
          <w:b/>
        </w:rPr>
      </w:pPr>
    </w:p>
    <w:p>
      <w:pPr>
        <w:pStyle w:val="10"/>
        <w:numPr>
          <w:ilvl w:val="1"/>
          <w:numId w:val="5"/>
        </w:numPr>
        <w:tabs>
          <w:tab w:val="left" w:pos="840"/>
        </w:tabs>
        <w:spacing w:before="1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 have</w:t>
      </w:r>
      <w:r>
        <w:rPr>
          <w:spacing w:val="-2"/>
          <w:sz w:val="24"/>
        </w:rPr>
        <w:t xml:space="preserve"> </w:t>
      </w:r>
      <w:r>
        <w:rPr>
          <w:sz w:val="24"/>
        </w:rPr>
        <w:t>worked for</w:t>
      </w:r>
      <w:r>
        <w:rPr>
          <w:spacing w:val="-3"/>
          <w:sz w:val="24"/>
        </w:rPr>
        <w:t xml:space="preserve"> </w:t>
      </w:r>
      <w:r>
        <w:rPr>
          <w:sz w:val="24"/>
        </w:rPr>
        <w:t>less than</w:t>
      </w:r>
      <w:r>
        <w:rPr>
          <w:spacing w:val="1"/>
          <w:sz w:val="24"/>
        </w:rPr>
        <w:t xml:space="preserve"> </w:t>
      </w:r>
      <w:r>
        <w:rPr>
          <w:sz w:val="24"/>
        </w:rPr>
        <w:t>2</w:t>
      </w:r>
      <w:r>
        <w:rPr>
          <w:spacing w:val="2"/>
          <w:sz w:val="24"/>
        </w:rPr>
        <w:t xml:space="preserve"> </w:t>
      </w:r>
      <w:r>
        <w:rPr>
          <w:sz w:val="24"/>
        </w:rPr>
        <w:t>companies.</w:t>
      </w:r>
    </w:p>
    <w:p>
      <w:pPr>
        <w:pStyle w:val="10"/>
        <w:numPr>
          <w:ilvl w:val="1"/>
          <w:numId w:val="5"/>
        </w:numPr>
        <w:tabs>
          <w:tab w:val="left" w:pos="840"/>
        </w:tabs>
        <w:spacing w:before="137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There's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high</w:t>
      </w:r>
      <w:r>
        <w:rPr>
          <w:spacing w:val="1"/>
          <w:sz w:val="24"/>
        </w:rPr>
        <w:t xml:space="preserve"> </w:t>
      </w:r>
      <w:r>
        <w:rPr>
          <w:sz w:val="24"/>
        </w:rPr>
        <w:t>attrition rate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who have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less than</w:t>
      </w:r>
      <w:r>
        <w:rPr>
          <w:spacing w:val="-1"/>
          <w:sz w:val="24"/>
        </w:rPr>
        <w:t xml:space="preserve"> </w:t>
      </w:r>
      <w:r>
        <w:rPr>
          <w:sz w:val="24"/>
        </w:rPr>
        <w:t>5 companies.</w:t>
      </w:r>
    </w:p>
    <w:p>
      <w:pPr>
        <w:pStyle w:val="7"/>
        <w:rPr>
          <w:sz w:val="26"/>
        </w:rPr>
      </w:pPr>
    </w:p>
    <w:p>
      <w:pPr>
        <w:pStyle w:val="7"/>
        <w:spacing w:before="8"/>
        <w:rPr>
          <w:sz w:val="32"/>
        </w:rPr>
      </w:pPr>
    </w:p>
    <w:p>
      <w:pPr>
        <w:pStyle w:val="10"/>
        <w:numPr>
          <w:ilvl w:val="0"/>
          <w:numId w:val="5"/>
        </w:numPr>
        <w:tabs>
          <w:tab w:val="left" w:pos="804"/>
        </w:tabs>
        <w:spacing w:before="0" w:after="0" w:line="240" w:lineRule="auto"/>
        <w:ind w:left="803" w:right="0" w:hanging="397"/>
        <w:jc w:val="left"/>
        <w:rPr>
          <w:rFonts w:ascii="Segoe UI"/>
          <w:sz w:val="24"/>
        </w:rPr>
      </w:pPr>
      <w:r>
        <w:rPr>
          <w:rFonts w:ascii="Segoe UI"/>
          <w:sz w:val="24"/>
        </w:rPr>
        <w:t>ANALYZING</w:t>
      </w:r>
      <w:r>
        <w:rPr>
          <w:rFonts w:ascii="Segoe UI"/>
          <w:spacing w:val="-5"/>
          <w:sz w:val="24"/>
        </w:rPr>
        <w:t xml:space="preserve"> </w:t>
      </w:r>
      <w:r>
        <w:rPr>
          <w:rFonts w:ascii="Segoe UI"/>
          <w:sz w:val="24"/>
        </w:rPr>
        <w:t>EMPLOYEE</w:t>
      </w:r>
      <w:r>
        <w:rPr>
          <w:rFonts w:ascii="Segoe UI"/>
          <w:spacing w:val="-4"/>
          <w:sz w:val="24"/>
        </w:rPr>
        <w:t xml:space="preserve"> </w:t>
      </w:r>
      <w:r>
        <w:rPr>
          <w:rFonts w:ascii="Segoe UI"/>
          <w:sz w:val="24"/>
        </w:rPr>
        <w:t>ATTRITION</w:t>
      </w:r>
      <w:r>
        <w:rPr>
          <w:rFonts w:ascii="Segoe UI"/>
          <w:spacing w:val="-4"/>
          <w:sz w:val="24"/>
        </w:rPr>
        <w:t xml:space="preserve"> </w:t>
      </w:r>
      <w:r>
        <w:rPr>
          <w:rFonts w:ascii="Segoe UI"/>
          <w:sz w:val="24"/>
        </w:rPr>
        <w:t>BY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OVERTIME.</w:t>
      </w: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spacing w:before="8"/>
        <w:rPr>
          <w:rFonts w:ascii="Segoe UI"/>
          <w:sz w:val="45"/>
        </w:rPr>
      </w:pPr>
    </w:p>
    <w:p>
      <w:pPr>
        <w:spacing w:before="0"/>
        <w:ind w:left="2212" w:right="0" w:firstLine="0"/>
        <w:jc w:val="left"/>
        <w:rPr>
          <w:sz w:val="22"/>
        </w:rPr>
      </w:pPr>
      <w:r>
        <w:rPr>
          <w:sz w:val="22"/>
        </w:rPr>
        <w:t>Fig.3.2.17:</w:t>
      </w:r>
      <w:r>
        <w:rPr>
          <w:spacing w:val="-2"/>
          <w:sz w:val="22"/>
        </w:rPr>
        <w:t xml:space="preserve"> </w:t>
      </w:r>
      <w:r>
        <w:rPr>
          <w:sz w:val="22"/>
        </w:rPr>
        <w:t>Analyzing</w:t>
      </w:r>
      <w:r>
        <w:rPr>
          <w:spacing w:val="-5"/>
          <w:sz w:val="22"/>
        </w:rPr>
        <w:t xml:space="preserve"> </w:t>
      </w:r>
      <w:r>
        <w:rPr>
          <w:sz w:val="22"/>
        </w:rPr>
        <w:t>Employee</w:t>
      </w:r>
      <w:r>
        <w:rPr>
          <w:spacing w:val="-3"/>
          <w:sz w:val="22"/>
        </w:rPr>
        <w:t xml:space="preserve"> </w:t>
      </w:r>
      <w:r>
        <w:rPr>
          <w:sz w:val="22"/>
        </w:rPr>
        <w:t>Attrition</w:t>
      </w:r>
      <w:r>
        <w:rPr>
          <w:spacing w:val="-3"/>
          <w:sz w:val="22"/>
        </w:rPr>
        <w:t xml:space="preserve"> </w:t>
      </w:r>
      <w:r>
        <w:rPr>
          <w:sz w:val="22"/>
        </w:rPr>
        <w:t>by</w:t>
      </w:r>
      <w:r>
        <w:rPr>
          <w:spacing w:val="-6"/>
          <w:sz w:val="22"/>
        </w:rPr>
        <w:t xml:space="preserve"> </w:t>
      </w:r>
      <w:r>
        <w:rPr>
          <w:sz w:val="22"/>
        </w:rPr>
        <w:t>Overtime.</w:t>
      </w:r>
    </w:p>
    <w:p>
      <w:pPr>
        <w:pStyle w:val="7"/>
      </w:pPr>
    </w:p>
    <w:p>
      <w:pPr>
        <w:pStyle w:val="7"/>
        <w:spacing w:before="4"/>
        <w:rPr>
          <w:sz w:val="20"/>
        </w:rPr>
      </w:pPr>
    </w:p>
    <w:p>
      <w:pPr>
        <w:pStyle w:val="3"/>
        <w:ind w:left="525"/>
      </w:pPr>
      <w:r>
        <w:rPr>
          <w:color w:val="008000"/>
        </w:rPr>
        <w:t>Inference:</w:t>
      </w:r>
    </w:p>
    <w:p>
      <w:pPr>
        <w:pStyle w:val="7"/>
        <w:spacing w:before="1"/>
        <w:rPr>
          <w:b/>
        </w:rPr>
      </w:pPr>
    </w:p>
    <w:p>
      <w:pPr>
        <w:pStyle w:val="10"/>
        <w:numPr>
          <w:ilvl w:val="0"/>
          <w:numId w:val="15"/>
        </w:numPr>
        <w:tabs>
          <w:tab w:val="left" w:pos="833"/>
        </w:tabs>
        <w:spacing w:before="0" w:after="0" w:line="240" w:lineRule="auto"/>
        <w:ind w:left="832" w:right="0" w:hanging="356"/>
        <w:jc w:val="left"/>
        <w:rPr>
          <w:sz w:val="24"/>
        </w:rPr>
      </w:pPr>
      <w:r>
        <w:rPr>
          <w:sz w:val="24"/>
        </w:rPr>
        <w:t>Most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3"/>
          <w:sz w:val="24"/>
        </w:rPr>
        <w:t xml:space="preserve"> </w:t>
      </w:r>
      <w:r>
        <w:rPr>
          <w:sz w:val="24"/>
        </w:rPr>
        <w:t>don’t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OverTime.</w:t>
      </w:r>
    </w:p>
    <w:p>
      <w:pPr>
        <w:pStyle w:val="10"/>
        <w:numPr>
          <w:ilvl w:val="0"/>
          <w:numId w:val="15"/>
        </w:numPr>
        <w:tabs>
          <w:tab w:val="left" w:pos="832"/>
          <w:tab w:val="left" w:pos="833"/>
        </w:tabs>
        <w:spacing w:before="137" w:after="0" w:line="360" w:lineRule="auto"/>
        <w:ind w:left="832" w:right="975" w:hanging="356"/>
        <w:jc w:val="left"/>
        <w:rPr>
          <w:sz w:val="20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feature</w:t>
      </w:r>
      <w:r>
        <w:rPr>
          <w:spacing w:val="-2"/>
          <w:sz w:val="24"/>
        </w:rPr>
        <w:t xml:space="preserve"> </w:t>
      </w:r>
      <w:r>
        <w:rPr>
          <w:sz w:val="24"/>
        </w:rPr>
        <w:t>OverTime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having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5"/>
          <w:sz w:val="24"/>
        </w:rPr>
        <w:t xml:space="preserve"> </w:t>
      </w:r>
      <w:r>
        <w:rPr>
          <w:sz w:val="24"/>
        </w:rPr>
        <w:t>high class imbalance</w:t>
      </w:r>
      <w:r>
        <w:rPr>
          <w:spacing w:val="-2"/>
          <w:sz w:val="24"/>
        </w:rPr>
        <w:t xml:space="preserve"> </w:t>
      </w:r>
      <w:r>
        <w:rPr>
          <w:sz w:val="24"/>
        </w:rPr>
        <w:t>due</w:t>
      </w:r>
      <w:r>
        <w:rPr>
          <w:spacing w:val="-1"/>
          <w:sz w:val="24"/>
        </w:rPr>
        <w:t xml:space="preserve"> </w:t>
      </w:r>
      <w:r>
        <w:rPr>
          <w:sz w:val="24"/>
        </w:rPr>
        <w:t>to which we</w:t>
      </w:r>
      <w:r>
        <w:rPr>
          <w:spacing w:val="-1"/>
          <w:sz w:val="24"/>
        </w:rPr>
        <w:t xml:space="preserve"> </w:t>
      </w:r>
      <w:r>
        <w:rPr>
          <w:sz w:val="24"/>
        </w:rPr>
        <w:t>can't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57"/>
          <w:sz w:val="24"/>
        </w:rPr>
        <w:t xml:space="preserve"> </w:t>
      </w:r>
      <w:r>
        <w:rPr>
          <w:sz w:val="24"/>
        </w:rPr>
        <w:t>any</w:t>
      </w:r>
      <w:r>
        <w:rPr>
          <w:spacing w:val="-6"/>
          <w:sz w:val="24"/>
        </w:rPr>
        <w:t xml:space="preserve"> </w:t>
      </w:r>
      <w:r>
        <w:rPr>
          <w:sz w:val="24"/>
        </w:rPr>
        <w:t>meaningful insights.</w:t>
      </w:r>
    </w:p>
    <w:p>
      <w:pPr>
        <w:spacing w:after="0" w:line="360" w:lineRule="auto"/>
        <w:jc w:val="left"/>
        <w:rPr>
          <w:sz w:val="20"/>
        </w:rPr>
        <w:sectPr>
          <w:pgSz w:w="12240" w:h="15840"/>
          <w:pgMar w:top="1220" w:right="880" w:bottom="1240" w:left="1040" w:header="0" w:footer="974" w:gutter="0"/>
          <w:cols w:space="720" w:num="1"/>
        </w:sectPr>
      </w:pPr>
    </w:p>
    <w:p>
      <w:pPr>
        <w:pStyle w:val="10"/>
        <w:numPr>
          <w:ilvl w:val="0"/>
          <w:numId w:val="5"/>
        </w:numPr>
        <w:tabs>
          <w:tab w:val="left" w:pos="682"/>
        </w:tabs>
        <w:spacing w:before="78" w:after="0" w:line="240" w:lineRule="auto"/>
        <w:ind w:left="681" w:right="0" w:hanging="397"/>
        <w:jc w:val="left"/>
        <w:rPr>
          <w:rFonts w:ascii="Segoe UI"/>
          <w:sz w:val="24"/>
        </w:rPr>
      </w:pPr>
      <w:r>
        <w:rPr>
          <w:rFonts w:ascii="Segoe UI"/>
          <w:sz w:val="24"/>
        </w:rPr>
        <w:t>ANALYZING</w:t>
      </w:r>
      <w:r>
        <w:rPr>
          <w:rFonts w:ascii="Segoe UI"/>
          <w:spacing w:val="-4"/>
          <w:sz w:val="24"/>
        </w:rPr>
        <w:t xml:space="preserve"> </w:t>
      </w:r>
      <w:r>
        <w:rPr>
          <w:rFonts w:ascii="Segoe UI"/>
          <w:sz w:val="24"/>
        </w:rPr>
        <w:t>EMPLOYEE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ATTRITION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BY</w:t>
      </w:r>
      <w:r>
        <w:rPr>
          <w:rFonts w:ascii="Segoe UI"/>
          <w:spacing w:val="-2"/>
          <w:sz w:val="24"/>
        </w:rPr>
        <w:t xml:space="preserve"> </w:t>
      </w:r>
      <w:r>
        <w:rPr>
          <w:rFonts w:ascii="Segoe UI"/>
          <w:sz w:val="24"/>
        </w:rPr>
        <w:t>SALARY</w:t>
      </w:r>
      <w:r>
        <w:rPr>
          <w:rFonts w:ascii="Segoe UI"/>
          <w:spacing w:val="-5"/>
          <w:sz w:val="24"/>
        </w:rPr>
        <w:t xml:space="preserve"> </w:t>
      </w:r>
      <w:r>
        <w:rPr>
          <w:rFonts w:ascii="Segoe UI"/>
          <w:sz w:val="24"/>
        </w:rPr>
        <w:t>HIKE.</w:t>
      </w: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</w:rPr>
      </w:pPr>
    </w:p>
    <w:p>
      <w:pPr>
        <w:spacing w:after="0"/>
        <w:rPr>
          <w:rFonts w:ascii="Segoe UI"/>
        </w:rPr>
        <w:sectPr>
          <w:pgSz w:w="12240" w:h="15840"/>
          <w:pgMar w:top="1220" w:right="880" w:bottom="1240" w:left="1040" w:header="0" w:footer="974" w:gutter="0"/>
          <w:cols w:space="720" w:num="1"/>
        </w:sectPr>
      </w:pPr>
    </w:p>
    <w:p>
      <w:pPr>
        <w:pStyle w:val="7"/>
        <w:rPr>
          <w:rFonts w:ascii="Segoe UI"/>
          <w:sz w:val="30"/>
        </w:rPr>
      </w:pPr>
    </w:p>
    <w:p>
      <w:pPr>
        <w:pStyle w:val="3"/>
        <w:spacing w:before="203"/>
      </w:pPr>
      <w:r>
        <w:rPr>
          <w:color w:val="008000"/>
        </w:rPr>
        <w:t>Inference:</w:t>
      </w:r>
    </w:p>
    <w:p>
      <w:pPr>
        <w:spacing w:before="91"/>
        <w:ind w:left="311" w:right="0" w:firstLine="0"/>
        <w:jc w:val="left"/>
        <w:rPr>
          <w:sz w:val="22"/>
        </w:rPr>
      </w:pPr>
      <w:r>
        <w:br w:type="column"/>
      </w:r>
      <w:r>
        <w:rPr>
          <w:sz w:val="22"/>
        </w:rPr>
        <w:t>Fig.3.2.18:</w:t>
      </w:r>
      <w:r>
        <w:rPr>
          <w:spacing w:val="-2"/>
          <w:sz w:val="22"/>
        </w:rPr>
        <w:t xml:space="preserve"> </w:t>
      </w:r>
      <w:r>
        <w:rPr>
          <w:sz w:val="22"/>
        </w:rPr>
        <w:t>Analyzing</w:t>
      </w:r>
      <w:r>
        <w:rPr>
          <w:spacing w:val="-3"/>
          <w:sz w:val="22"/>
        </w:rPr>
        <w:t xml:space="preserve"> </w:t>
      </w:r>
      <w:r>
        <w:rPr>
          <w:sz w:val="22"/>
        </w:rPr>
        <w:t>Employee</w:t>
      </w:r>
      <w:r>
        <w:rPr>
          <w:spacing w:val="-2"/>
          <w:sz w:val="22"/>
        </w:rPr>
        <w:t xml:space="preserve"> </w:t>
      </w:r>
      <w:r>
        <w:rPr>
          <w:sz w:val="22"/>
        </w:rPr>
        <w:t>Attrition</w:t>
      </w:r>
      <w:r>
        <w:rPr>
          <w:spacing w:val="-2"/>
          <w:sz w:val="22"/>
        </w:rPr>
        <w:t xml:space="preserve"> </w:t>
      </w:r>
      <w:r>
        <w:rPr>
          <w:sz w:val="22"/>
        </w:rPr>
        <w:t>by</w:t>
      </w:r>
      <w:r>
        <w:rPr>
          <w:spacing w:val="-5"/>
          <w:sz w:val="22"/>
        </w:rPr>
        <w:t xml:space="preserve"> </w:t>
      </w:r>
      <w:r>
        <w:rPr>
          <w:sz w:val="22"/>
        </w:rPr>
        <w:t>Salary</w:t>
      </w:r>
      <w:r>
        <w:rPr>
          <w:spacing w:val="-5"/>
          <w:sz w:val="22"/>
        </w:rPr>
        <w:t xml:space="preserve"> </w:t>
      </w:r>
      <w:r>
        <w:rPr>
          <w:sz w:val="22"/>
        </w:rPr>
        <w:t>Hike.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1360" w:right="880" w:bottom="1160" w:left="1040" w:header="720" w:footer="720" w:gutter="0"/>
          <w:cols w:equalWidth="0" w:num="2">
            <w:col w:w="1701" w:space="40"/>
            <w:col w:w="8579"/>
          </w:cols>
        </w:sectPr>
      </w:pPr>
    </w:p>
    <w:p>
      <w:pPr>
        <w:pStyle w:val="7"/>
        <w:spacing w:before="3"/>
        <w:rPr>
          <w:sz w:val="16"/>
        </w:rPr>
      </w:pPr>
      <w:r>
        <w:pict>
          <v:group id="_x0000_s1091" o:spid="_x0000_s1091" o:spt="203" style="position:absolute;left:0pt;margin-left:23pt;margin-top:24.1pt;height:744.1pt;width:564.1pt;mso-position-horizontal-relative:page;mso-position-vertical-relative:page;z-index:-251620352;mso-width-relative:page;mso-height-relative:page;" coordorigin="460,482" coordsize="11282,14882">
            <o:lock v:ext="edit"/>
            <v:shape id="_x0000_s1092" o:spid="_x0000_s1092" style="position:absolute;left:460;top:482;height:14882;width:11282;" fillcolor="#000000" filled="t" stroked="f" coordorigin="460,482" coordsize="11282,14882" path="m11714,556l11654,556,11654,572,11654,15276,549,15276,549,572,11654,572,11654,556,534,556,534,572,534,15276,534,15336,11714,15336,11714,15276,11714,556xm11742,482l11728,482,11728,542,11728,15350,520,15350,520,542,11728,542,11728,482,460,482,460,542,460,15350,460,15364,11742,15364,11742,15350,11742,482xe">
              <v:path arrowok="t"/>
              <v:fill on="t" focussize="0,0"/>
              <v:stroke on="f"/>
              <v:imagedata o:title=""/>
              <o:lock v:ext="edit"/>
            </v:shape>
            <v:shape id="_x0000_s1093" o:spid="_x0000_s1093" o:spt="75" type="#_x0000_t75" style="position:absolute;left:1710;top:1872;height:3631;width:8358;" filled="f" stroked="f" coordsize="21600,21600">
              <v:path/>
              <v:fill on="f" focussize="0,0"/>
              <v:stroke on="f"/>
              <v:imagedata r:id="rId28" o:title=""/>
              <o:lock v:ext="edit" aspectratio="t"/>
            </v:shape>
            <v:shape id="_x0000_s1094" o:spid="_x0000_s1094" o:spt="75" type="#_x0000_t75" style="position:absolute;left:1889;top:8798;height:3664;width:8424;" filled="f" stroked="f" coordsize="21600,21600">
              <v:path/>
              <v:fill on="f" focussize="0,0"/>
              <v:stroke on="f"/>
              <v:imagedata r:id="rId29" o:title=""/>
              <o:lock v:ext="edit" aspectratio="t"/>
            </v:shape>
          </v:group>
        </w:pict>
      </w:r>
    </w:p>
    <w:p>
      <w:pPr>
        <w:pStyle w:val="10"/>
        <w:numPr>
          <w:ilvl w:val="1"/>
          <w:numId w:val="5"/>
        </w:numPr>
        <w:tabs>
          <w:tab w:val="left" w:pos="840"/>
        </w:tabs>
        <w:spacing w:before="90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Very</w:t>
      </w:r>
      <w:r>
        <w:rPr>
          <w:spacing w:val="-4"/>
          <w:sz w:val="24"/>
        </w:rPr>
        <w:t xml:space="preserve"> </w:t>
      </w:r>
      <w:r>
        <w:rPr>
          <w:sz w:val="24"/>
        </w:rPr>
        <w:t>Few employees are</w:t>
      </w:r>
      <w:r>
        <w:rPr>
          <w:spacing w:val="-1"/>
          <w:sz w:val="24"/>
        </w:rPr>
        <w:t xml:space="preserve"> </w:t>
      </w:r>
      <w:r>
        <w:rPr>
          <w:sz w:val="24"/>
        </w:rPr>
        <w:t>getting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percent salary</w:t>
      </w:r>
      <w:r>
        <w:rPr>
          <w:spacing w:val="-6"/>
          <w:sz w:val="24"/>
        </w:rPr>
        <w:t xml:space="preserve"> </w:t>
      </w:r>
      <w:r>
        <w:rPr>
          <w:sz w:val="24"/>
        </w:rPr>
        <w:t>hike.</w:t>
      </w:r>
    </w:p>
    <w:p>
      <w:pPr>
        <w:pStyle w:val="10"/>
        <w:numPr>
          <w:ilvl w:val="1"/>
          <w:numId w:val="5"/>
        </w:numPr>
        <w:tabs>
          <w:tab w:val="left" w:pos="840"/>
        </w:tabs>
        <w:spacing w:before="137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amount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percent</w:t>
      </w:r>
      <w:r>
        <w:rPr>
          <w:spacing w:val="1"/>
          <w:sz w:val="24"/>
        </w:rPr>
        <w:t xml:space="preserve"> </w:t>
      </w:r>
      <w:r>
        <w:rPr>
          <w:sz w:val="24"/>
        </w:rPr>
        <w:t>salary</w:t>
      </w:r>
      <w:r>
        <w:rPr>
          <w:spacing w:val="-6"/>
          <w:sz w:val="24"/>
        </w:rPr>
        <w:t xml:space="preserve"> </w:t>
      </w:r>
      <w:r>
        <w:rPr>
          <w:sz w:val="24"/>
        </w:rPr>
        <w:t>increases</w:t>
      </w:r>
      <w:r>
        <w:rPr>
          <w:spacing w:val="-1"/>
          <w:sz w:val="24"/>
        </w:rPr>
        <w:t xml:space="preserve"> </w:t>
      </w:r>
      <w:r>
        <w:rPr>
          <w:sz w:val="24"/>
        </w:rPr>
        <w:t>the attrition</w:t>
      </w:r>
      <w:r>
        <w:rPr>
          <w:spacing w:val="-2"/>
          <w:sz w:val="24"/>
        </w:rPr>
        <w:t xml:space="preserve"> </w:t>
      </w:r>
      <w:r>
        <w:rPr>
          <w:sz w:val="24"/>
        </w:rPr>
        <w:t>rate</w:t>
      </w:r>
      <w:r>
        <w:rPr>
          <w:spacing w:val="-1"/>
          <w:sz w:val="24"/>
        </w:rPr>
        <w:t xml:space="preserve"> </w:t>
      </w:r>
      <w:r>
        <w:rPr>
          <w:sz w:val="24"/>
        </w:rPr>
        <w:t>decreases.</w:t>
      </w:r>
    </w:p>
    <w:p>
      <w:pPr>
        <w:pStyle w:val="7"/>
        <w:rPr>
          <w:sz w:val="26"/>
        </w:rPr>
      </w:pPr>
    </w:p>
    <w:p>
      <w:pPr>
        <w:pStyle w:val="7"/>
        <w:spacing w:before="8"/>
        <w:rPr>
          <w:sz w:val="32"/>
        </w:rPr>
      </w:pPr>
    </w:p>
    <w:p>
      <w:pPr>
        <w:pStyle w:val="10"/>
        <w:numPr>
          <w:ilvl w:val="0"/>
          <w:numId w:val="5"/>
        </w:numPr>
        <w:tabs>
          <w:tab w:val="left" w:pos="746"/>
        </w:tabs>
        <w:spacing w:before="1" w:after="0" w:line="240" w:lineRule="auto"/>
        <w:ind w:left="745" w:right="0" w:hanging="396"/>
        <w:jc w:val="left"/>
        <w:rPr>
          <w:rFonts w:ascii="Segoe UI"/>
          <w:sz w:val="24"/>
        </w:rPr>
      </w:pPr>
      <w:r>
        <w:rPr>
          <w:rFonts w:ascii="Segoe UI"/>
          <w:sz w:val="24"/>
        </w:rPr>
        <w:t>ANALYZING</w:t>
      </w:r>
      <w:r>
        <w:rPr>
          <w:rFonts w:ascii="Segoe UI"/>
          <w:spacing w:val="-5"/>
          <w:sz w:val="24"/>
        </w:rPr>
        <w:t xml:space="preserve"> </w:t>
      </w:r>
      <w:r>
        <w:rPr>
          <w:rFonts w:ascii="Segoe UI"/>
          <w:sz w:val="24"/>
        </w:rPr>
        <w:t>EMPLOYEE</w:t>
      </w:r>
      <w:r>
        <w:rPr>
          <w:rFonts w:ascii="Segoe UI"/>
          <w:spacing w:val="-4"/>
          <w:sz w:val="24"/>
        </w:rPr>
        <w:t xml:space="preserve"> </w:t>
      </w:r>
      <w:r>
        <w:rPr>
          <w:rFonts w:ascii="Segoe UI"/>
          <w:sz w:val="24"/>
        </w:rPr>
        <w:t>ATTRITION</w:t>
      </w:r>
      <w:r>
        <w:rPr>
          <w:rFonts w:ascii="Segoe UI"/>
          <w:spacing w:val="-5"/>
          <w:sz w:val="24"/>
        </w:rPr>
        <w:t xml:space="preserve"> </w:t>
      </w:r>
      <w:r>
        <w:rPr>
          <w:rFonts w:ascii="Segoe UI"/>
          <w:sz w:val="24"/>
        </w:rPr>
        <w:t>BY</w:t>
      </w:r>
      <w:r>
        <w:rPr>
          <w:rFonts w:ascii="Segoe UI"/>
          <w:spacing w:val="-5"/>
          <w:sz w:val="24"/>
        </w:rPr>
        <w:t xml:space="preserve"> </w:t>
      </w:r>
      <w:r>
        <w:rPr>
          <w:rFonts w:ascii="Segoe UI"/>
          <w:sz w:val="24"/>
        </w:rPr>
        <w:t>PERFORMANCE</w:t>
      </w:r>
      <w:r>
        <w:rPr>
          <w:rFonts w:ascii="Segoe UI"/>
          <w:spacing w:val="-5"/>
          <w:sz w:val="24"/>
        </w:rPr>
        <w:t xml:space="preserve"> </w:t>
      </w:r>
      <w:r>
        <w:rPr>
          <w:rFonts w:ascii="Segoe UI"/>
          <w:sz w:val="24"/>
        </w:rPr>
        <w:t>RATING.</w:t>
      </w: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spacing w:before="9"/>
        <w:rPr>
          <w:rFonts w:ascii="Segoe UI"/>
          <w:sz w:val="25"/>
        </w:rPr>
      </w:pPr>
    </w:p>
    <w:p>
      <w:pPr>
        <w:spacing w:before="0"/>
        <w:ind w:left="1552" w:right="0" w:firstLine="0"/>
        <w:jc w:val="left"/>
        <w:rPr>
          <w:sz w:val="22"/>
        </w:rPr>
      </w:pPr>
      <w:r>
        <w:rPr>
          <w:sz w:val="22"/>
        </w:rPr>
        <w:t>Fig.3.2.19:</w:t>
      </w:r>
      <w:r>
        <w:rPr>
          <w:spacing w:val="-4"/>
          <w:sz w:val="22"/>
        </w:rPr>
        <w:t xml:space="preserve"> </w:t>
      </w:r>
      <w:r>
        <w:rPr>
          <w:sz w:val="22"/>
        </w:rPr>
        <w:t>Analyzing</w:t>
      </w:r>
      <w:r>
        <w:rPr>
          <w:spacing w:val="-4"/>
          <w:sz w:val="22"/>
        </w:rPr>
        <w:t xml:space="preserve"> </w:t>
      </w:r>
      <w:r>
        <w:rPr>
          <w:sz w:val="22"/>
        </w:rPr>
        <w:t>Employee</w:t>
      </w:r>
      <w:r>
        <w:rPr>
          <w:spacing w:val="-2"/>
          <w:sz w:val="22"/>
        </w:rPr>
        <w:t xml:space="preserve"> </w:t>
      </w:r>
      <w:r>
        <w:rPr>
          <w:sz w:val="22"/>
        </w:rPr>
        <w:t>Attrition</w:t>
      </w:r>
      <w:r>
        <w:rPr>
          <w:spacing w:val="-2"/>
          <w:sz w:val="22"/>
        </w:rPr>
        <w:t xml:space="preserve"> </w:t>
      </w:r>
      <w:r>
        <w:rPr>
          <w:sz w:val="22"/>
        </w:rPr>
        <w:t>by</w:t>
      </w:r>
      <w:r>
        <w:rPr>
          <w:spacing w:val="-5"/>
          <w:sz w:val="22"/>
        </w:rPr>
        <w:t xml:space="preserve"> </w:t>
      </w:r>
      <w:r>
        <w:rPr>
          <w:sz w:val="22"/>
        </w:rPr>
        <w:t>Performance</w:t>
      </w:r>
      <w:r>
        <w:rPr>
          <w:spacing w:val="-2"/>
          <w:sz w:val="22"/>
        </w:rPr>
        <w:t xml:space="preserve"> </w:t>
      </w:r>
      <w:r>
        <w:rPr>
          <w:sz w:val="22"/>
        </w:rPr>
        <w:t>Rating.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1360" w:right="880" w:bottom="1160" w:left="1040" w:header="720" w:footer="720" w:gutter="0"/>
          <w:cols w:space="720" w:num="1"/>
        </w:sectPr>
      </w:pPr>
    </w:p>
    <w:p>
      <w:pPr>
        <w:pStyle w:val="3"/>
        <w:spacing w:before="78"/>
        <w:ind w:left="465"/>
      </w:pPr>
      <w:r>
        <w:pict>
          <v:group id="_x0000_s1095" o:spid="_x0000_s1095" o:spt="203" style="position:absolute;left:0pt;margin-left:23.5pt;margin-top:26.2pt;height:744.1pt;width:564.1pt;mso-position-horizontal-relative:page;mso-position-vertical-relative:page;z-index:-251642880;mso-width-relative:page;mso-height-relative:page;" coordorigin="470,524" coordsize="11282,14882">
            <o:lock v:ext="edit"/>
            <v:shape id="_x0000_s1096" o:spid="_x0000_s1096" style="position:absolute;left:470;top:524;height:14882;width:11282;" fillcolor="#000000" filled="t" stroked="f" coordorigin="470,524" coordsize="11282,14882" path="m11724,598l11664,598,11664,614,11664,15318,559,15318,559,614,11664,614,11664,598,544,598,544,614,544,15318,544,15378,11724,15378,11724,15318,11724,598xm11752,524l11738,524,11738,584,11738,15392,530,15392,530,584,11738,584,11738,524,470,524,470,584,470,15392,470,15406,11752,15406,11752,15392,11752,524xe">
              <v:path arrowok="t"/>
              <v:fill on="t" focussize="0,0"/>
              <v:stroke on="f"/>
              <v:imagedata o:title=""/>
              <o:lock v:ext="edit"/>
            </v:shape>
            <v:shape id="_x0000_s1097" o:spid="_x0000_s1097" o:spt="75" type="#_x0000_t75" style="position:absolute;left:1880;top:3996;height:3642;width:8470;" filled="f" stroked="f" coordsize="21600,21600">
              <v:path/>
              <v:fill on="f" focussize="0,0"/>
              <v:stroke on="f"/>
              <v:imagedata r:id="rId30" o:title=""/>
              <o:lock v:ext="edit" aspectratio="t"/>
            </v:shape>
          </v:group>
        </w:pict>
      </w:r>
      <w:r>
        <w:rPr>
          <w:color w:val="008000"/>
        </w:rPr>
        <w:t>Inference:</w:t>
      </w:r>
    </w:p>
    <w:p>
      <w:pPr>
        <w:pStyle w:val="7"/>
        <w:spacing w:before="1"/>
        <w:rPr>
          <w:b/>
        </w:rPr>
      </w:pPr>
    </w:p>
    <w:p>
      <w:pPr>
        <w:pStyle w:val="10"/>
        <w:numPr>
          <w:ilvl w:val="1"/>
          <w:numId w:val="5"/>
        </w:numPr>
        <w:tabs>
          <w:tab w:val="left" w:pos="840"/>
        </w:tabs>
        <w:spacing w:before="1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Most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having</w:t>
      </w:r>
      <w:r>
        <w:rPr>
          <w:spacing w:val="-4"/>
          <w:sz w:val="24"/>
        </w:rPr>
        <w:t xml:space="preserve"> </w:t>
      </w:r>
      <w:r>
        <w:rPr>
          <w:sz w:val="24"/>
        </w:rPr>
        <w:t>excellent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rating.</w:t>
      </w:r>
    </w:p>
    <w:p>
      <w:pPr>
        <w:pStyle w:val="10"/>
        <w:numPr>
          <w:ilvl w:val="1"/>
          <w:numId w:val="5"/>
        </w:numPr>
        <w:tabs>
          <w:tab w:val="left" w:pos="840"/>
        </w:tabs>
        <w:spacing w:before="137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categories</w:t>
      </w:r>
      <w:r>
        <w:rPr>
          <w:spacing w:val="-1"/>
          <w:sz w:val="24"/>
        </w:rPr>
        <w:t xml:space="preserve"> </w:t>
      </w:r>
      <w:r>
        <w:rPr>
          <w:sz w:val="24"/>
        </w:rPr>
        <w:t>in this</w:t>
      </w:r>
      <w:r>
        <w:rPr>
          <w:spacing w:val="1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having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2"/>
          <w:sz w:val="24"/>
        </w:rPr>
        <w:t xml:space="preserve"> </w:t>
      </w:r>
      <w:r>
        <w:rPr>
          <w:sz w:val="24"/>
        </w:rPr>
        <w:t>attrition</w:t>
      </w:r>
      <w:r>
        <w:rPr>
          <w:spacing w:val="-1"/>
          <w:sz w:val="24"/>
        </w:rPr>
        <w:t xml:space="preserve"> </w:t>
      </w:r>
      <w:r>
        <w:rPr>
          <w:sz w:val="24"/>
        </w:rPr>
        <w:t>rate.</w:t>
      </w:r>
    </w:p>
    <w:p>
      <w:pPr>
        <w:pStyle w:val="10"/>
        <w:numPr>
          <w:ilvl w:val="1"/>
          <w:numId w:val="5"/>
        </w:numPr>
        <w:tabs>
          <w:tab w:val="left" w:pos="840"/>
        </w:tabs>
        <w:spacing w:before="136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That's</w:t>
      </w:r>
      <w:r>
        <w:rPr>
          <w:spacing w:val="-1"/>
          <w:sz w:val="24"/>
        </w:rPr>
        <w:t xml:space="preserve"> </w:t>
      </w:r>
      <w:r>
        <w:rPr>
          <w:sz w:val="24"/>
        </w:rPr>
        <w:t>why</w:t>
      </w:r>
      <w:r>
        <w:rPr>
          <w:spacing w:val="-4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can't</w:t>
      </w:r>
      <w:r>
        <w:rPr>
          <w:spacing w:val="1"/>
          <w:sz w:val="24"/>
        </w:rPr>
        <w:t xml:space="preserve"> </w:t>
      </w:r>
      <w:r>
        <w:rPr>
          <w:sz w:val="24"/>
        </w:rPr>
        <w:t>generate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meaningful</w:t>
      </w:r>
      <w:r>
        <w:rPr>
          <w:spacing w:val="-1"/>
          <w:sz w:val="24"/>
        </w:rPr>
        <w:t xml:space="preserve"> </w:t>
      </w:r>
      <w:r>
        <w:rPr>
          <w:sz w:val="24"/>
        </w:rPr>
        <w:t>insights.</w:t>
      </w:r>
    </w:p>
    <w:p>
      <w:pPr>
        <w:pStyle w:val="7"/>
        <w:spacing w:before="10"/>
        <w:rPr>
          <w:sz w:val="36"/>
        </w:rPr>
      </w:pPr>
    </w:p>
    <w:p>
      <w:pPr>
        <w:pStyle w:val="10"/>
        <w:numPr>
          <w:ilvl w:val="0"/>
          <w:numId w:val="5"/>
        </w:numPr>
        <w:tabs>
          <w:tab w:val="left" w:pos="876"/>
        </w:tabs>
        <w:spacing w:before="0" w:after="0" w:line="240" w:lineRule="auto"/>
        <w:ind w:left="875" w:right="0" w:hanging="397"/>
        <w:jc w:val="left"/>
        <w:rPr>
          <w:rFonts w:ascii="Segoe UI"/>
          <w:sz w:val="24"/>
        </w:rPr>
      </w:pPr>
      <w:r>
        <w:rPr>
          <w:rFonts w:ascii="Segoe UI"/>
          <w:sz w:val="24"/>
        </w:rPr>
        <w:t>ANALYZING</w:t>
      </w:r>
      <w:r>
        <w:rPr>
          <w:rFonts w:ascii="Segoe UI"/>
          <w:spacing w:val="-5"/>
          <w:sz w:val="24"/>
        </w:rPr>
        <w:t xml:space="preserve"> </w:t>
      </w:r>
      <w:r>
        <w:rPr>
          <w:rFonts w:ascii="Segoe UI"/>
          <w:sz w:val="24"/>
        </w:rPr>
        <w:t>EMPLOYEE</w:t>
      </w:r>
      <w:r>
        <w:rPr>
          <w:rFonts w:ascii="Segoe UI"/>
          <w:spacing w:val="-5"/>
          <w:sz w:val="24"/>
        </w:rPr>
        <w:t xml:space="preserve"> </w:t>
      </w:r>
      <w:r>
        <w:rPr>
          <w:rFonts w:ascii="Segoe UI"/>
          <w:sz w:val="24"/>
        </w:rPr>
        <w:t>ATTRITION</w:t>
      </w:r>
      <w:r>
        <w:rPr>
          <w:rFonts w:ascii="Segoe UI"/>
          <w:spacing w:val="-5"/>
          <w:sz w:val="24"/>
        </w:rPr>
        <w:t xml:space="preserve"> </w:t>
      </w:r>
      <w:r>
        <w:rPr>
          <w:rFonts w:ascii="Segoe UI"/>
          <w:sz w:val="24"/>
        </w:rPr>
        <w:t>BY</w:t>
      </w:r>
      <w:r>
        <w:rPr>
          <w:rFonts w:ascii="Segoe UI"/>
          <w:spacing w:val="-5"/>
          <w:sz w:val="24"/>
        </w:rPr>
        <w:t xml:space="preserve"> </w:t>
      </w:r>
      <w:r>
        <w:rPr>
          <w:rFonts w:ascii="Segoe UI"/>
          <w:sz w:val="24"/>
        </w:rPr>
        <w:t>RELATIONSHIP</w:t>
      </w:r>
      <w:r>
        <w:rPr>
          <w:rFonts w:ascii="Segoe UI"/>
          <w:spacing w:val="-5"/>
          <w:sz w:val="24"/>
        </w:rPr>
        <w:t xml:space="preserve"> </w:t>
      </w:r>
      <w:r>
        <w:rPr>
          <w:rFonts w:ascii="Segoe UI"/>
          <w:sz w:val="24"/>
        </w:rPr>
        <w:t>SATISFACTION.</w:t>
      </w: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spacing w:before="7"/>
        <w:rPr>
          <w:rFonts w:ascii="Segoe UI"/>
          <w:sz w:val="23"/>
        </w:rPr>
      </w:pPr>
    </w:p>
    <w:p>
      <w:pPr>
        <w:spacing w:before="0"/>
        <w:ind w:left="1607" w:right="0" w:firstLine="0"/>
        <w:jc w:val="left"/>
        <w:rPr>
          <w:sz w:val="22"/>
        </w:rPr>
      </w:pPr>
      <w:r>
        <w:rPr>
          <w:sz w:val="22"/>
        </w:rPr>
        <w:t>Fig.3.2.20:</w:t>
      </w:r>
      <w:r>
        <w:rPr>
          <w:spacing w:val="-4"/>
          <w:sz w:val="22"/>
        </w:rPr>
        <w:t xml:space="preserve"> </w:t>
      </w:r>
      <w:r>
        <w:rPr>
          <w:sz w:val="22"/>
        </w:rPr>
        <w:t>Analyzing</w:t>
      </w:r>
      <w:r>
        <w:rPr>
          <w:spacing w:val="-4"/>
          <w:sz w:val="22"/>
        </w:rPr>
        <w:t xml:space="preserve"> </w:t>
      </w:r>
      <w:r>
        <w:rPr>
          <w:sz w:val="22"/>
        </w:rPr>
        <w:t>Employee</w:t>
      </w:r>
      <w:r>
        <w:rPr>
          <w:spacing w:val="-2"/>
          <w:sz w:val="22"/>
        </w:rPr>
        <w:t xml:space="preserve"> </w:t>
      </w:r>
      <w:r>
        <w:rPr>
          <w:sz w:val="22"/>
        </w:rPr>
        <w:t>Attrition</w:t>
      </w:r>
      <w:r>
        <w:rPr>
          <w:spacing w:val="-1"/>
          <w:sz w:val="22"/>
        </w:rPr>
        <w:t xml:space="preserve"> </w:t>
      </w:r>
      <w:r>
        <w:rPr>
          <w:sz w:val="22"/>
        </w:rPr>
        <w:t>by</w:t>
      </w:r>
      <w:r>
        <w:rPr>
          <w:spacing w:val="-5"/>
          <w:sz w:val="22"/>
        </w:rPr>
        <w:t xml:space="preserve"> </w:t>
      </w:r>
      <w:r>
        <w:rPr>
          <w:sz w:val="22"/>
        </w:rPr>
        <w:t>Relationship</w:t>
      </w:r>
      <w:r>
        <w:rPr>
          <w:spacing w:val="-2"/>
          <w:sz w:val="22"/>
        </w:rPr>
        <w:t xml:space="preserve"> </w:t>
      </w:r>
      <w:r>
        <w:rPr>
          <w:sz w:val="22"/>
        </w:rPr>
        <w:t>Satisfaction.</w:t>
      </w:r>
    </w:p>
    <w:p>
      <w:pPr>
        <w:pStyle w:val="7"/>
      </w:pPr>
    </w:p>
    <w:p>
      <w:pPr>
        <w:pStyle w:val="7"/>
        <w:spacing w:before="4"/>
        <w:rPr>
          <w:sz w:val="20"/>
        </w:rPr>
      </w:pPr>
    </w:p>
    <w:p>
      <w:pPr>
        <w:pStyle w:val="3"/>
      </w:pPr>
      <w:r>
        <w:rPr>
          <w:color w:val="008000"/>
        </w:rPr>
        <w:t>Inference:</w:t>
      </w:r>
    </w:p>
    <w:p>
      <w:pPr>
        <w:pStyle w:val="7"/>
        <w:spacing w:before="1"/>
        <w:rPr>
          <w:b/>
        </w:rPr>
      </w:pPr>
    </w:p>
    <w:p>
      <w:pPr>
        <w:pStyle w:val="10"/>
        <w:numPr>
          <w:ilvl w:val="0"/>
          <w:numId w:val="16"/>
        </w:numPr>
        <w:tabs>
          <w:tab w:val="left" w:pos="840"/>
        </w:tabs>
        <w:spacing w:before="0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having</w:t>
      </w:r>
      <w:r>
        <w:rPr>
          <w:spacing w:val="-3"/>
          <w:sz w:val="24"/>
        </w:rPr>
        <w:t xml:space="preserve"> </w:t>
      </w:r>
      <w:r>
        <w:rPr>
          <w:sz w:val="24"/>
        </w:rPr>
        <w:t>high or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5"/>
          <w:sz w:val="24"/>
        </w:rPr>
        <w:t xml:space="preserve"> </w:t>
      </w:r>
      <w:r>
        <w:rPr>
          <w:sz w:val="24"/>
        </w:rPr>
        <w:t>high relationship satisfaction.</w:t>
      </w:r>
    </w:p>
    <w:p>
      <w:pPr>
        <w:pStyle w:val="10"/>
        <w:numPr>
          <w:ilvl w:val="0"/>
          <w:numId w:val="16"/>
        </w:numPr>
        <w:tabs>
          <w:tab w:val="left" w:pos="840"/>
        </w:tabs>
        <w:spacing w:before="137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Though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1"/>
          <w:sz w:val="24"/>
        </w:rPr>
        <w:t xml:space="preserve"> </w:t>
      </w:r>
      <w:r>
        <w:rPr>
          <w:sz w:val="24"/>
        </w:rPr>
        <w:t>satisfaction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-2"/>
          <w:sz w:val="24"/>
        </w:rPr>
        <w:t xml:space="preserve"> </w:t>
      </w:r>
      <w:r>
        <w:rPr>
          <w:sz w:val="24"/>
        </w:rPr>
        <w:t>there's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high</w:t>
      </w:r>
      <w:r>
        <w:rPr>
          <w:spacing w:val="1"/>
          <w:sz w:val="24"/>
        </w:rPr>
        <w:t xml:space="preserve"> </w:t>
      </w:r>
      <w:r>
        <w:rPr>
          <w:sz w:val="24"/>
        </w:rPr>
        <w:t>attrition</w:t>
      </w:r>
      <w:r>
        <w:rPr>
          <w:spacing w:val="-2"/>
          <w:sz w:val="24"/>
        </w:rPr>
        <w:t xml:space="preserve"> </w:t>
      </w:r>
      <w:r>
        <w:rPr>
          <w:sz w:val="24"/>
        </w:rPr>
        <w:t>rate.</w:t>
      </w:r>
    </w:p>
    <w:p>
      <w:pPr>
        <w:pStyle w:val="10"/>
        <w:numPr>
          <w:ilvl w:val="0"/>
          <w:numId w:val="16"/>
        </w:numPr>
        <w:tabs>
          <w:tab w:val="left" w:pos="840"/>
        </w:tabs>
        <w:spacing w:before="139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categories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feature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having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high</w:t>
      </w:r>
      <w:r>
        <w:rPr>
          <w:spacing w:val="2"/>
          <w:sz w:val="24"/>
        </w:rPr>
        <w:t xml:space="preserve"> </w:t>
      </w:r>
      <w:r>
        <w:rPr>
          <w:sz w:val="24"/>
        </w:rPr>
        <w:t>attrition</w:t>
      </w:r>
      <w:r>
        <w:rPr>
          <w:spacing w:val="-1"/>
          <w:sz w:val="24"/>
        </w:rPr>
        <w:t xml:space="preserve"> </w:t>
      </w:r>
      <w:r>
        <w:rPr>
          <w:sz w:val="24"/>
        </w:rPr>
        <w:t>rate.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220" w:right="880" w:bottom="1240" w:left="1040" w:header="0" w:footer="974" w:gutter="0"/>
          <w:cols w:space="720" w:num="1"/>
        </w:sectPr>
      </w:pPr>
    </w:p>
    <w:p>
      <w:pPr>
        <w:pStyle w:val="10"/>
        <w:numPr>
          <w:ilvl w:val="0"/>
          <w:numId w:val="5"/>
        </w:numPr>
        <w:tabs>
          <w:tab w:val="left" w:pos="804"/>
        </w:tabs>
        <w:spacing w:before="78" w:after="0" w:line="240" w:lineRule="auto"/>
        <w:ind w:left="803" w:right="0" w:hanging="397"/>
        <w:jc w:val="left"/>
        <w:rPr>
          <w:rFonts w:ascii="Segoe UI"/>
          <w:sz w:val="24"/>
        </w:rPr>
      </w:pPr>
      <w:r>
        <w:pict>
          <v:group id="_x0000_s1098" o:spid="_x0000_s1098" o:spt="203" style="position:absolute;left:0pt;margin-left:23pt;margin-top:22.5pt;height:744.1pt;width:564.1pt;mso-position-horizontal-relative:page;mso-position-vertical-relative:page;z-index:-251619328;mso-width-relative:page;mso-height-relative:page;" coordorigin="460,450" coordsize="11282,14882">
            <o:lock v:ext="edit"/>
            <v:shape id="_x0000_s1099" o:spid="_x0000_s1099" style="position:absolute;left:460;top:450;height:14882;width:11282;" fillcolor="#000000" filled="t" stroked="f" coordorigin="460,450" coordsize="11282,14882" path="m11714,524l11654,524,11654,540,11654,15244,549,15244,549,540,11654,540,11654,524,534,524,534,540,534,15244,534,15304,11714,15304,11714,15244,11714,524xm11742,450l11728,450,11728,510,11728,15318,520,15318,520,510,11728,510,11728,450,460,450,460,510,460,15318,460,15332,11742,15332,11742,15318,11742,450xe">
              <v:path arrowok="t"/>
              <v:fill on="t" focussize="0,0"/>
              <v:stroke on="f"/>
              <v:imagedata o:title=""/>
              <o:lock v:ext="edit"/>
            </v:shape>
            <v:shape id="_x0000_s1100" o:spid="_x0000_s1100" o:spt="75" type="#_x0000_t75" style="position:absolute;left:1475;top:2117;height:3796;width:8844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01" o:spid="_x0000_s1101" o:spt="75" type="#_x0000_t75" style="position:absolute;left:1714;top:9501;height:3543;width:8356;" filled="f" stroked="f" coordsize="21600,21600">
              <v:path/>
              <v:fill on="f" focussize="0,0"/>
              <v:stroke on="f"/>
              <v:imagedata r:id="rId32" o:title=""/>
              <o:lock v:ext="edit" aspectratio="t"/>
            </v:shape>
          </v:group>
        </w:pict>
      </w:r>
      <w:r>
        <w:rPr>
          <w:rFonts w:ascii="Segoe UI"/>
          <w:sz w:val="24"/>
        </w:rPr>
        <w:t>ANALYZING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EMPLOYEE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ATTRITION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BY</w:t>
      </w:r>
      <w:r>
        <w:rPr>
          <w:rFonts w:ascii="Segoe UI"/>
          <w:spacing w:val="-1"/>
          <w:sz w:val="24"/>
        </w:rPr>
        <w:t xml:space="preserve"> </w:t>
      </w:r>
      <w:r>
        <w:rPr>
          <w:rFonts w:ascii="Segoe UI"/>
          <w:sz w:val="24"/>
        </w:rPr>
        <w:t>WORK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LIFE</w:t>
      </w:r>
      <w:r>
        <w:rPr>
          <w:rFonts w:ascii="Segoe UI"/>
          <w:spacing w:val="-4"/>
          <w:sz w:val="24"/>
        </w:rPr>
        <w:t xml:space="preserve"> </w:t>
      </w:r>
      <w:r>
        <w:rPr>
          <w:rFonts w:ascii="Segoe UI"/>
          <w:sz w:val="24"/>
        </w:rPr>
        <w:t>BALANCE.</w:t>
      </w: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spacing w:before="8"/>
        <w:rPr>
          <w:rFonts w:ascii="Segoe UI"/>
          <w:sz w:val="41"/>
        </w:rPr>
      </w:pPr>
    </w:p>
    <w:p>
      <w:pPr>
        <w:pStyle w:val="7"/>
        <w:ind w:left="1559"/>
      </w:pPr>
      <w:r>
        <w:t>Fig.3.2.21:</w:t>
      </w:r>
      <w:r>
        <w:rPr>
          <w:spacing w:val="-1"/>
        </w:rPr>
        <w:t xml:space="preserve"> </w:t>
      </w:r>
      <w:r>
        <w:t>Analyzing</w:t>
      </w:r>
      <w:r>
        <w:rPr>
          <w:spacing w:val="-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Attrition</w:t>
      </w:r>
      <w:r>
        <w:rPr>
          <w:spacing w:val="-1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Work Life</w:t>
      </w:r>
      <w:r>
        <w:rPr>
          <w:spacing w:val="-2"/>
        </w:rPr>
        <w:t xml:space="preserve"> </w:t>
      </w:r>
      <w:r>
        <w:t>Balance.</w:t>
      </w:r>
    </w:p>
    <w:p>
      <w:pPr>
        <w:pStyle w:val="7"/>
        <w:spacing w:before="2"/>
        <w:rPr>
          <w:sz w:val="25"/>
        </w:rPr>
      </w:pPr>
    </w:p>
    <w:p>
      <w:pPr>
        <w:pStyle w:val="3"/>
        <w:ind w:left="479"/>
      </w:pPr>
      <w:r>
        <w:rPr>
          <w:color w:val="008000"/>
        </w:rPr>
        <w:t>Inference:</w:t>
      </w:r>
    </w:p>
    <w:p>
      <w:pPr>
        <w:pStyle w:val="7"/>
        <w:spacing w:before="1"/>
        <w:rPr>
          <w:b/>
        </w:rPr>
      </w:pPr>
    </w:p>
    <w:p>
      <w:pPr>
        <w:pStyle w:val="10"/>
        <w:numPr>
          <w:ilvl w:val="0"/>
          <w:numId w:val="17"/>
        </w:numPr>
        <w:tabs>
          <w:tab w:val="left" w:pos="840"/>
        </w:tabs>
        <w:spacing w:before="0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60%</w:t>
      </w:r>
      <w:r>
        <w:rPr>
          <w:spacing w:val="-2"/>
          <w:sz w:val="24"/>
        </w:rPr>
        <w:t xml:space="preserve"> </w:t>
      </w:r>
      <w:r>
        <w:rPr>
          <w:sz w:val="24"/>
        </w:rPr>
        <w:t>of employees are</w:t>
      </w:r>
      <w:r>
        <w:rPr>
          <w:spacing w:val="-2"/>
          <w:sz w:val="24"/>
        </w:rPr>
        <w:t xml:space="preserve"> </w:t>
      </w:r>
      <w:r>
        <w:rPr>
          <w:sz w:val="24"/>
        </w:rPr>
        <w:t>having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better work life</w:t>
      </w:r>
      <w:r>
        <w:rPr>
          <w:spacing w:val="-3"/>
          <w:sz w:val="24"/>
        </w:rPr>
        <w:t xml:space="preserve"> </w:t>
      </w:r>
      <w:r>
        <w:rPr>
          <w:sz w:val="24"/>
        </w:rPr>
        <w:t>balance.</w:t>
      </w:r>
    </w:p>
    <w:p>
      <w:pPr>
        <w:pStyle w:val="10"/>
        <w:numPr>
          <w:ilvl w:val="0"/>
          <w:numId w:val="17"/>
        </w:numPr>
        <w:tabs>
          <w:tab w:val="left" w:pos="840"/>
        </w:tabs>
        <w:spacing w:before="137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Employees</w:t>
      </w:r>
      <w:r>
        <w:rPr>
          <w:spacing w:val="1"/>
          <w:sz w:val="24"/>
        </w:rPr>
        <w:t xml:space="preserve"> </w:t>
      </w:r>
      <w:r>
        <w:rPr>
          <w:sz w:val="24"/>
        </w:rPr>
        <w:t>with Bad</w:t>
      </w:r>
      <w:r>
        <w:rPr>
          <w:spacing w:val="-1"/>
          <w:sz w:val="24"/>
        </w:rPr>
        <w:t xml:space="preserve"> </w:t>
      </w:r>
      <w:r>
        <w:rPr>
          <w:sz w:val="24"/>
        </w:rPr>
        <w:t>Work Life Balance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having</w:t>
      </w:r>
      <w:r>
        <w:rPr>
          <w:spacing w:val="-4"/>
          <w:sz w:val="24"/>
        </w:rPr>
        <w:t xml:space="preserve"> </w:t>
      </w:r>
      <w:r>
        <w:rPr>
          <w:sz w:val="24"/>
        </w:rPr>
        <w:t>Very</w:t>
      </w:r>
      <w:r>
        <w:rPr>
          <w:spacing w:val="-6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Attrition</w:t>
      </w:r>
      <w:r>
        <w:rPr>
          <w:spacing w:val="-1"/>
          <w:sz w:val="24"/>
        </w:rPr>
        <w:t xml:space="preserve"> </w:t>
      </w:r>
      <w:r>
        <w:rPr>
          <w:sz w:val="24"/>
        </w:rPr>
        <w:t>Rate.</w:t>
      </w:r>
    </w:p>
    <w:p>
      <w:pPr>
        <w:pStyle w:val="10"/>
        <w:numPr>
          <w:ilvl w:val="0"/>
          <w:numId w:val="17"/>
        </w:numPr>
        <w:tabs>
          <w:tab w:val="left" w:pos="840"/>
        </w:tabs>
        <w:spacing w:before="139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Categories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also having</w:t>
      </w:r>
      <w:r>
        <w:rPr>
          <w:spacing w:val="-3"/>
          <w:sz w:val="24"/>
        </w:rPr>
        <w:t xml:space="preserve"> </w:t>
      </w:r>
      <w:r>
        <w:rPr>
          <w:sz w:val="24"/>
        </w:rPr>
        <w:t>High attrition</w:t>
      </w:r>
      <w:r>
        <w:rPr>
          <w:spacing w:val="-1"/>
          <w:sz w:val="24"/>
        </w:rPr>
        <w:t xml:space="preserve"> </w:t>
      </w:r>
      <w:r>
        <w:rPr>
          <w:sz w:val="24"/>
        </w:rPr>
        <w:t>Rate.</w:t>
      </w:r>
    </w:p>
    <w:p>
      <w:pPr>
        <w:pStyle w:val="7"/>
        <w:spacing w:before="7"/>
        <w:rPr>
          <w:sz w:val="36"/>
        </w:rPr>
      </w:pPr>
    </w:p>
    <w:p>
      <w:pPr>
        <w:pStyle w:val="10"/>
        <w:numPr>
          <w:ilvl w:val="0"/>
          <w:numId w:val="5"/>
        </w:numPr>
        <w:tabs>
          <w:tab w:val="left" w:pos="804"/>
        </w:tabs>
        <w:spacing w:before="0" w:after="0" w:line="240" w:lineRule="auto"/>
        <w:ind w:left="803" w:right="0" w:hanging="397"/>
        <w:jc w:val="left"/>
        <w:rPr>
          <w:rFonts w:ascii="Segoe UI"/>
          <w:sz w:val="24"/>
        </w:rPr>
      </w:pPr>
      <w:r>
        <w:rPr>
          <w:rFonts w:ascii="Segoe UI"/>
          <w:sz w:val="24"/>
        </w:rPr>
        <w:t>ANALYZING</w:t>
      </w:r>
      <w:r>
        <w:rPr>
          <w:rFonts w:ascii="Segoe UI"/>
          <w:spacing w:val="-5"/>
          <w:sz w:val="24"/>
        </w:rPr>
        <w:t xml:space="preserve"> </w:t>
      </w:r>
      <w:r>
        <w:rPr>
          <w:rFonts w:ascii="Segoe UI"/>
          <w:sz w:val="24"/>
        </w:rPr>
        <w:t>EMPLOYEE</w:t>
      </w:r>
      <w:r>
        <w:rPr>
          <w:rFonts w:ascii="Segoe UI"/>
          <w:spacing w:val="-4"/>
          <w:sz w:val="24"/>
        </w:rPr>
        <w:t xml:space="preserve"> </w:t>
      </w:r>
      <w:r>
        <w:rPr>
          <w:rFonts w:ascii="Segoe UI"/>
          <w:sz w:val="24"/>
        </w:rPr>
        <w:t>ATTRITION</w:t>
      </w:r>
      <w:r>
        <w:rPr>
          <w:rFonts w:ascii="Segoe UI"/>
          <w:spacing w:val="-4"/>
          <w:sz w:val="24"/>
        </w:rPr>
        <w:t xml:space="preserve"> </w:t>
      </w:r>
      <w:r>
        <w:rPr>
          <w:rFonts w:ascii="Segoe UI"/>
          <w:sz w:val="24"/>
        </w:rPr>
        <w:t>BY</w:t>
      </w:r>
      <w:r>
        <w:rPr>
          <w:rFonts w:ascii="Segoe UI"/>
          <w:spacing w:val="-2"/>
          <w:sz w:val="24"/>
        </w:rPr>
        <w:t xml:space="preserve"> </w:t>
      </w:r>
      <w:r>
        <w:rPr>
          <w:rFonts w:ascii="Segoe UI"/>
          <w:sz w:val="24"/>
        </w:rPr>
        <w:t>TOTAL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WORKING</w:t>
      </w:r>
      <w:r>
        <w:rPr>
          <w:rFonts w:ascii="Segoe UI"/>
          <w:spacing w:val="-4"/>
          <w:sz w:val="24"/>
        </w:rPr>
        <w:t xml:space="preserve"> </w:t>
      </w:r>
      <w:r>
        <w:rPr>
          <w:rFonts w:ascii="Segoe UI"/>
          <w:sz w:val="24"/>
        </w:rPr>
        <w:t>EXPERIENCE.</w:t>
      </w: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spacing w:before="8"/>
        <w:rPr>
          <w:rFonts w:ascii="Segoe UI"/>
          <w:sz w:val="21"/>
        </w:rPr>
      </w:pPr>
    </w:p>
    <w:p>
      <w:pPr>
        <w:pStyle w:val="7"/>
        <w:ind w:left="1019"/>
      </w:pPr>
      <w:r>
        <w:t>Fig.3.2.22:</w:t>
      </w:r>
      <w:r>
        <w:rPr>
          <w:spacing w:val="-1"/>
        </w:rPr>
        <w:t xml:space="preserve"> </w:t>
      </w:r>
      <w:r>
        <w:t>Analyzing</w:t>
      </w:r>
      <w:r>
        <w:rPr>
          <w:spacing w:val="-2"/>
        </w:rPr>
        <w:t xml:space="preserve"> </w:t>
      </w:r>
      <w:r>
        <w:t>Employee Attrition by</w:t>
      </w:r>
      <w:r>
        <w:rPr>
          <w:spacing w:val="-6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Experience.</w:t>
      </w:r>
    </w:p>
    <w:p>
      <w:pPr>
        <w:spacing w:after="0"/>
        <w:sectPr>
          <w:pgSz w:w="12240" w:h="15840"/>
          <w:pgMar w:top="1420" w:right="880" w:bottom="1240" w:left="1040" w:header="0" w:footer="974" w:gutter="0"/>
          <w:cols w:space="720" w:num="1"/>
        </w:sectPr>
      </w:pPr>
    </w:p>
    <w:p>
      <w:pPr>
        <w:pStyle w:val="3"/>
        <w:spacing w:before="78"/>
        <w:ind w:left="244"/>
      </w:pPr>
      <w:r>
        <w:rPr>
          <w:color w:val="008000"/>
        </w:rPr>
        <w:t>Inference:</w:t>
      </w:r>
    </w:p>
    <w:p>
      <w:pPr>
        <w:pStyle w:val="7"/>
        <w:spacing w:before="1"/>
        <w:rPr>
          <w:b/>
        </w:rPr>
      </w:pPr>
    </w:p>
    <w:p>
      <w:pPr>
        <w:pStyle w:val="10"/>
        <w:numPr>
          <w:ilvl w:val="0"/>
          <w:numId w:val="18"/>
        </w:numPr>
        <w:tabs>
          <w:tab w:val="left" w:pos="833"/>
        </w:tabs>
        <w:spacing w:before="0" w:after="0" w:line="360" w:lineRule="auto"/>
        <w:ind w:left="832" w:right="833" w:hanging="356"/>
        <w:jc w:val="left"/>
        <w:rPr>
          <w:sz w:val="24"/>
        </w:rPr>
      </w:pPr>
      <w:r>
        <w:rPr>
          <w:sz w:val="24"/>
        </w:rPr>
        <w:t>Most of the employees are having a total of 5 to 10 years of working experience. But their</w:t>
      </w:r>
      <w:r>
        <w:rPr>
          <w:spacing w:val="-57"/>
          <w:sz w:val="24"/>
        </w:rPr>
        <w:t xml:space="preserve"> </w:t>
      </w:r>
      <w:r>
        <w:rPr>
          <w:sz w:val="24"/>
        </w:rPr>
        <w:t>Attrition</w:t>
      </w:r>
      <w:r>
        <w:rPr>
          <w:spacing w:val="-1"/>
          <w:sz w:val="24"/>
        </w:rPr>
        <w:t xml:space="preserve"> </w:t>
      </w:r>
      <w:r>
        <w:rPr>
          <w:sz w:val="24"/>
        </w:rPr>
        <w:t>Rate is also</w:t>
      </w:r>
      <w:r>
        <w:rPr>
          <w:spacing w:val="1"/>
          <w:sz w:val="24"/>
        </w:rPr>
        <w:t xml:space="preserve"> </w:t>
      </w:r>
      <w:r>
        <w:rPr>
          <w:sz w:val="24"/>
        </w:rPr>
        <w:t>very</w:t>
      </w:r>
      <w:r>
        <w:rPr>
          <w:spacing w:val="-4"/>
          <w:sz w:val="24"/>
        </w:rPr>
        <w:t xml:space="preserve"> </w:t>
      </w:r>
      <w:r>
        <w:rPr>
          <w:sz w:val="24"/>
        </w:rPr>
        <w:t>high.</w:t>
      </w:r>
    </w:p>
    <w:p>
      <w:pPr>
        <w:pStyle w:val="10"/>
        <w:numPr>
          <w:ilvl w:val="0"/>
          <w:numId w:val="18"/>
        </w:numPr>
        <w:tabs>
          <w:tab w:val="left" w:pos="833"/>
        </w:tabs>
        <w:spacing w:before="0" w:after="0" w:line="240" w:lineRule="auto"/>
        <w:ind w:left="832" w:right="0" w:hanging="356"/>
        <w:jc w:val="left"/>
        <w:rPr>
          <w:sz w:val="24"/>
        </w:rPr>
      </w:pPr>
      <w:r>
        <w:rPr>
          <w:sz w:val="24"/>
        </w:rPr>
        <w:t>Employees with</w:t>
      </w:r>
      <w:r>
        <w:rPr>
          <w:spacing w:val="-1"/>
          <w:sz w:val="24"/>
        </w:rPr>
        <w:t xml:space="preserve"> </w:t>
      </w:r>
      <w:r>
        <w:rPr>
          <w:sz w:val="24"/>
        </w:rPr>
        <w:t>working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10 years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having</w:t>
      </w:r>
      <w:r>
        <w:rPr>
          <w:spacing w:val="-2"/>
          <w:sz w:val="24"/>
        </w:rPr>
        <w:t xml:space="preserve"> </w:t>
      </w:r>
      <w:r>
        <w:rPr>
          <w:sz w:val="24"/>
        </w:rPr>
        <w:t>High</w:t>
      </w:r>
      <w:r>
        <w:rPr>
          <w:spacing w:val="1"/>
          <w:sz w:val="24"/>
        </w:rPr>
        <w:t xml:space="preserve"> </w:t>
      </w:r>
      <w:r>
        <w:rPr>
          <w:sz w:val="24"/>
        </w:rPr>
        <w:t>Attrition</w:t>
      </w:r>
      <w:r>
        <w:rPr>
          <w:spacing w:val="-1"/>
          <w:sz w:val="24"/>
        </w:rPr>
        <w:t xml:space="preserve"> </w:t>
      </w:r>
      <w:r>
        <w:rPr>
          <w:sz w:val="24"/>
        </w:rPr>
        <w:t>Rate.</w:t>
      </w:r>
    </w:p>
    <w:p>
      <w:pPr>
        <w:pStyle w:val="10"/>
        <w:numPr>
          <w:ilvl w:val="0"/>
          <w:numId w:val="18"/>
        </w:numPr>
        <w:tabs>
          <w:tab w:val="left" w:pos="833"/>
        </w:tabs>
        <w:spacing w:before="137" w:after="0" w:line="240" w:lineRule="auto"/>
        <w:ind w:left="832" w:right="0" w:hanging="356"/>
        <w:jc w:val="left"/>
        <w:rPr>
          <w:sz w:val="24"/>
        </w:rPr>
      </w:pPr>
      <w:r>
        <w:rPr>
          <w:sz w:val="24"/>
        </w:rPr>
        <w:t>Employees with</w:t>
      </w:r>
      <w:r>
        <w:rPr>
          <w:spacing w:val="-1"/>
          <w:sz w:val="24"/>
        </w:rPr>
        <w:t xml:space="preserve"> </w:t>
      </w:r>
      <w:r>
        <w:rPr>
          <w:sz w:val="24"/>
        </w:rPr>
        <w:t>working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than 10</w:t>
      </w:r>
      <w:r>
        <w:rPr>
          <w:spacing w:val="1"/>
          <w:sz w:val="24"/>
        </w:rPr>
        <w:t xml:space="preserve"> </w:t>
      </w:r>
      <w:r>
        <w:rPr>
          <w:sz w:val="24"/>
        </w:rPr>
        <w:t>years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having</w:t>
      </w:r>
      <w:r>
        <w:rPr>
          <w:spacing w:val="-2"/>
          <w:sz w:val="24"/>
        </w:rPr>
        <w:t xml:space="preserve"> </w:t>
      </w:r>
      <w:r>
        <w:rPr>
          <w:sz w:val="24"/>
        </w:rPr>
        <w:t>Less</w:t>
      </w:r>
      <w:r>
        <w:rPr>
          <w:spacing w:val="1"/>
          <w:sz w:val="24"/>
        </w:rPr>
        <w:t xml:space="preserve"> </w:t>
      </w:r>
      <w:r>
        <w:rPr>
          <w:sz w:val="24"/>
        </w:rPr>
        <w:t>Attrition</w:t>
      </w:r>
      <w:r>
        <w:rPr>
          <w:spacing w:val="-1"/>
          <w:sz w:val="24"/>
        </w:rPr>
        <w:t xml:space="preserve"> </w:t>
      </w:r>
      <w:r>
        <w:rPr>
          <w:sz w:val="24"/>
        </w:rPr>
        <w:t>Rate.</w:t>
      </w:r>
    </w:p>
    <w:p>
      <w:pPr>
        <w:pStyle w:val="7"/>
        <w:spacing w:before="7"/>
        <w:rPr>
          <w:sz w:val="36"/>
        </w:rPr>
      </w:pPr>
    </w:p>
    <w:p>
      <w:pPr>
        <w:pStyle w:val="10"/>
        <w:numPr>
          <w:ilvl w:val="0"/>
          <w:numId w:val="5"/>
        </w:numPr>
        <w:tabs>
          <w:tab w:val="left" w:pos="909"/>
        </w:tabs>
        <w:spacing w:before="0" w:after="0" w:line="240" w:lineRule="auto"/>
        <w:ind w:left="908" w:right="0" w:hanging="399"/>
        <w:jc w:val="left"/>
        <w:rPr>
          <w:rFonts w:ascii="Segoe UI"/>
          <w:sz w:val="24"/>
        </w:rPr>
      </w:pPr>
      <w:r>
        <w:rPr>
          <w:rFonts w:ascii="Segoe UI"/>
          <w:sz w:val="24"/>
        </w:rPr>
        <w:t>ANALYZING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EMPLOYEE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ATTRITION</w:t>
      </w:r>
      <w:r>
        <w:rPr>
          <w:rFonts w:ascii="Segoe UI"/>
          <w:spacing w:val="-2"/>
          <w:sz w:val="24"/>
        </w:rPr>
        <w:t xml:space="preserve"> </w:t>
      </w:r>
      <w:r>
        <w:rPr>
          <w:rFonts w:ascii="Segoe UI"/>
          <w:sz w:val="24"/>
        </w:rPr>
        <w:t>BY</w:t>
      </w:r>
      <w:r>
        <w:rPr>
          <w:rFonts w:ascii="Segoe UI"/>
          <w:spacing w:val="-4"/>
          <w:sz w:val="24"/>
        </w:rPr>
        <w:t xml:space="preserve"> </w:t>
      </w:r>
      <w:r>
        <w:rPr>
          <w:rFonts w:ascii="Segoe UI"/>
          <w:sz w:val="24"/>
        </w:rPr>
        <w:t>YEARS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AT</w:t>
      </w:r>
      <w:r>
        <w:rPr>
          <w:rFonts w:ascii="Segoe UI"/>
          <w:spacing w:val="-4"/>
          <w:sz w:val="24"/>
        </w:rPr>
        <w:t xml:space="preserve"> </w:t>
      </w:r>
      <w:r>
        <w:rPr>
          <w:rFonts w:ascii="Segoe UI"/>
          <w:sz w:val="24"/>
        </w:rPr>
        <w:t>COMPANY.</w:t>
      </w: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rPr>
          <w:rFonts w:ascii="Segoe UI"/>
          <w:sz w:val="20"/>
        </w:rPr>
      </w:pPr>
    </w:p>
    <w:p>
      <w:pPr>
        <w:pStyle w:val="7"/>
        <w:spacing w:before="7"/>
        <w:rPr>
          <w:rFonts w:ascii="Segoe UI"/>
          <w:sz w:val="29"/>
        </w:rPr>
      </w:pPr>
    </w:p>
    <w:p>
      <w:pPr>
        <w:spacing w:after="0"/>
        <w:rPr>
          <w:rFonts w:ascii="Segoe UI"/>
          <w:sz w:val="29"/>
        </w:rPr>
        <w:sectPr>
          <w:pgSz w:w="12240" w:h="15840"/>
          <w:pgMar w:top="1420" w:right="880" w:bottom="1240" w:left="1040" w:header="0" w:footer="974" w:gutter="0"/>
          <w:cols w:space="720" w:num="1"/>
        </w:sectPr>
      </w:pPr>
    </w:p>
    <w:p>
      <w:pPr>
        <w:pStyle w:val="7"/>
        <w:rPr>
          <w:rFonts w:ascii="Segoe UI"/>
          <w:sz w:val="30"/>
        </w:rPr>
      </w:pPr>
    </w:p>
    <w:p>
      <w:pPr>
        <w:pStyle w:val="3"/>
        <w:spacing w:before="261"/>
        <w:ind w:left="479"/>
      </w:pPr>
      <w:r>
        <w:rPr>
          <w:color w:val="008000"/>
        </w:rPr>
        <w:t>Inference:</w:t>
      </w:r>
    </w:p>
    <w:p>
      <w:pPr>
        <w:pStyle w:val="7"/>
        <w:spacing w:before="90"/>
        <w:ind w:left="-11"/>
      </w:pPr>
      <w:r>
        <w:br w:type="column"/>
      </w:r>
      <w:r>
        <w:t>Fig.3.2.23:</w:t>
      </w:r>
      <w:r>
        <w:rPr>
          <w:spacing w:val="-1"/>
        </w:rPr>
        <w:t xml:space="preserve"> </w:t>
      </w:r>
      <w:r>
        <w:t>Analyzing</w:t>
      </w:r>
      <w:r>
        <w:rPr>
          <w:spacing w:val="-3"/>
        </w:rPr>
        <w:t xml:space="preserve"> </w:t>
      </w:r>
      <w:r>
        <w:t>Employee Attrition</w:t>
      </w:r>
      <w:r>
        <w:rPr>
          <w:spacing w:val="-2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Years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Company.</w:t>
      </w:r>
    </w:p>
    <w:p>
      <w:pPr>
        <w:spacing w:after="0"/>
        <w:sectPr>
          <w:type w:val="continuous"/>
          <w:pgSz w:w="12240" w:h="15840"/>
          <w:pgMar w:top="1360" w:right="880" w:bottom="1160" w:left="1040" w:header="720" w:footer="720" w:gutter="0"/>
          <w:cols w:equalWidth="0" w:num="2">
            <w:col w:w="1711" w:space="40"/>
            <w:col w:w="8569"/>
          </w:cols>
        </w:sectPr>
      </w:pPr>
    </w:p>
    <w:p>
      <w:pPr>
        <w:pStyle w:val="7"/>
        <w:spacing w:before="5"/>
        <w:rPr>
          <w:sz w:val="16"/>
        </w:rPr>
      </w:pPr>
      <w:r>
        <w:pict>
          <v:group id="_x0000_s1102" o:spid="_x0000_s1102" o:spt="203" style="position:absolute;left:0pt;margin-left:22pt;margin-top:23.9pt;height:744.1pt;width:564.1pt;mso-position-horizontal-relative:page;mso-position-vertical-relative:page;z-index:-251641856;mso-width-relative:page;mso-height-relative:page;" coordorigin="440,478" coordsize="11282,14882">
            <o:lock v:ext="edit"/>
            <v:shape id="_x0000_s1103" o:spid="_x0000_s1103" style="position:absolute;left:440;top:478;height:14882;width:11282;" fillcolor="#000000" filled="t" stroked="f" coordorigin="440,478" coordsize="11282,14882" path="m11694,552l11634,552,11634,568,11634,15272,529,15272,529,568,11634,568,11634,552,514,552,514,568,514,15272,514,15332,11694,15332,11694,15272,11694,552xm11722,478l11708,478,11708,538,11708,15346,500,15346,500,538,11708,538,11708,478,440,478,440,538,440,15346,440,15360,11722,15360,11722,15346,11722,478xe">
              <v:path arrowok="t"/>
              <v:fill on="t" focussize="0,0"/>
              <v:stroke on="f"/>
              <v:imagedata o:title=""/>
              <o:lock v:ext="edit"/>
            </v:shape>
            <v:shape id="_x0000_s1104" o:spid="_x0000_s1104" o:spt="75" type="#_x0000_t75" style="position:absolute;left:1820;top:4647;height:3630;width:8489;" filled="f" stroked="f" coordsize="21600,21600">
              <v:path/>
              <v:fill on="f" focussize="0,0"/>
              <v:stroke on="f"/>
              <v:imagedata r:id="rId33" o:title=""/>
              <o:lock v:ext="edit" aspectratio="t"/>
            </v:shape>
          </v:group>
        </w:pict>
      </w:r>
    </w:p>
    <w:p>
      <w:pPr>
        <w:pStyle w:val="10"/>
        <w:numPr>
          <w:ilvl w:val="0"/>
          <w:numId w:val="19"/>
        </w:numPr>
        <w:tabs>
          <w:tab w:val="left" w:pos="840"/>
        </w:tabs>
        <w:spacing w:before="90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worked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4"/>
          <w:sz w:val="24"/>
        </w:rPr>
        <w:t xml:space="preserve"> </w:t>
      </w:r>
      <w:r>
        <w:rPr>
          <w:sz w:val="24"/>
        </w:rPr>
        <w:t>years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organization.</w:t>
      </w:r>
    </w:p>
    <w:p>
      <w:pPr>
        <w:pStyle w:val="10"/>
        <w:numPr>
          <w:ilvl w:val="0"/>
          <w:numId w:val="19"/>
        </w:numPr>
        <w:tabs>
          <w:tab w:val="left" w:pos="840"/>
        </w:tabs>
        <w:spacing w:before="137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Very</w:t>
      </w:r>
      <w:r>
        <w:rPr>
          <w:spacing w:val="-6"/>
          <w:sz w:val="24"/>
        </w:rPr>
        <w:t xml:space="preserve"> </w:t>
      </w:r>
      <w:r>
        <w:rPr>
          <w:sz w:val="24"/>
        </w:rPr>
        <w:t>few employees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working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less than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2"/>
          <w:sz w:val="24"/>
        </w:rPr>
        <w:t xml:space="preserve"> </w:t>
      </w:r>
      <w:r>
        <w:rPr>
          <w:sz w:val="24"/>
        </w:rPr>
        <w:t>year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4"/>
          <w:sz w:val="24"/>
        </w:rPr>
        <w:t xml:space="preserve"> </w:t>
      </w:r>
      <w:r>
        <w:rPr>
          <w:sz w:val="24"/>
        </w:rPr>
        <w:t>years.</w:t>
      </w:r>
    </w:p>
    <w:p>
      <w:pPr>
        <w:pStyle w:val="10"/>
        <w:numPr>
          <w:ilvl w:val="0"/>
          <w:numId w:val="19"/>
        </w:numPr>
        <w:tabs>
          <w:tab w:val="left" w:pos="840"/>
        </w:tabs>
        <w:spacing w:before="137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Employee who</w:t>
      </w:r>
      <w:r>
        <w:rPr>
          <w:spacing w:val="-1"/>
          <w:sz w:val="24"/>
        </w:rPr>
        <w:t xml:space="preserve"> </w:t>
      </w:r>
      <w:r>
        <w:rPr>
          <w:sz w:val="24"/>
        </w:rPr>
        <w:t>have worked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2-5</w:t>
      </w:r>
      <w:r>
        <w:rPr>
          <w:spacing w:val="3"/>
          <w:sz w:val="24"/>
        </w:rPr>
        <w:t xml:space="preserve"> </w:t>
      </w:r>
      <w:r>
        <w:rPr>
          <w:sz w:val="24"/>
        </w:rPr>
        <w:t>years are</w:t>
      </w:r>
      <w:r>
        <w:rPr>
          <w:spacing w:val="-3"/>
          <w:sz w:val="24"/>
        </w:rPr>
        <w:t xml:space="preserve"> </w:t>
      </w:r>
      <w:r>
        <w:rPr>
          <w:sz w:val="24"/>
        </w:rPr>
        <w:t>having</w:t>
      </w:r>
      <w:r>
        <w:rPr>
          <w:spacing w:val="-3"/>
          <w:sz w:val="24"/>
        </w:rPr>
        <w:t xml:space="preserve"> </w:t>
      </w:r>
      <w:r>
        <w:rPr>
          <w:sz w:val="24"/>
        </w:rPr>
        <w:t>very</w:t>
      </w:r>
      <w:r>
        <w:rPr>
          <w:spacing w:val="-4"/>
          <w:sz w:val="24"/>
        </w:rPr>
        <w:t xml:space="preserve"> </w:t>
      </w:r>
      <w:r>
        <w:rPr>
          <w:sz w:val="24"/>
        </w:rPr>
        <w:t>high</w:t>
      </w:r>
      <w:r>
        <w:rPr>
          <w:spacing w:val="1"/>
          <w:sz w:val="24"/>
        </w:rPr>
        <w:t xml:space="preserve"> </w:t>
      </w:r>
      <w:r>
        <w:rPr>
          <w:sz w:val="24"/>
        </w:rPr>
        <w:t>attrition</w:t>
      </w:r>
      <w:r>
        <w:rPr>
          <w:spacing w:val="-1"/>
          <w:sz w:val="24"/>
        </w:rPr>
        <w:t xml:space="preserve"> </w:t>
      </w:r>
      <w:r>
        <w:rPr>
          <w:sz w:val="24"/>
        </w:rPr>
        <w:t>rate.</w:t>
      </w:r>
    </w:p>
    <w:p>
      <w:pPr>
        <w:pStyle w:val="10"/>
        <w:numPr>
          <w:ilvl w:val="0"/>
          <w:numId w:val="19"/>
        </w:numPr>
        <w:tabs>
          <w:tab w:val="left" w:pos="840"/>
        </w:tabs>
        <w:spacing w:before="139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Employee who</w:t>
      </w:r>
      <w:r>
        <w:rPr>
          <w:spacing w:val="-1"/>
          <w:sz w:val="24"/>
        </w:rPr>
        <w:t xml:space="preserve"> </w:t>
      </w:r>
      <w:r>
        <w:rPr>
          <w:sz w:val="24"/>
        </w:rPr>
        <w:t>have worked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10+</w:t>
      </w:r>
      <w:r>
        <w:rPr>
          <w:spacing w:val="2"/>
          <w:sz w:val="24"/>
        </w:rPr>
        <w:t xml:space="preserve"> </w:t>
      </w:r>
      <w:r>
        <w:rPr>
          <w:sz w:val="24"/>
        </w:rPr>
        <w:t>years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having</w:t>
      </w:r>
      <w:r>
        <w:rPr>
          <w:spacing w:val="-3"/>
          <w:sz w:val="24"/>
        </w:rPr>
        <w:t xml:space="preserve"> </w:t>
      </w: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attrition rate.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2240" w:h="15840"/>
          <w:pgMar w:top="1360" w:right="880" w:bottom="1160" w:left="1040" w:header="720" w:footer="720" w:gutter="0"/>
          <w:cols w:space="720" w:num="1"/>
        </w:sectPr>
      </w:pPr>
    </w:p>
    <w:p>
      <w:pPr>
        <w:pStyle w:val="10"/>
        <w:numPr>
          <w:ilvl w:val="0"/>
          <w:numId w:val="5"/>
        </w:numPr>
        <w:tabs>
          <w:tab w:val="left" w:pos="816"/>
        </w:tabs>
        <w:spacing w:before="76" w:after="0" w:line="240" w:lineRule="auto"/>
        <w:ind w:left="815" w:right="0" w:hanging="397"/>
        <w:jc w:val="left"/>
        <w:rPr>
          <w:rFonts w:ascii="Segoe UI"/>
          <w:sz w:val="24"/>
        </w:rPr>
      </w:pPr>
      <w:r>
        <w:pict>
          <v:group id="_x0000_s1105" o:spid="_x0000_s1105" o:spt="203" style="position:absolute;left:0pt;margin-left:21pt;margin-top:29.4pt;height:744.1pt;width:564.1pt;mso-position-horizontal-relative:page;mso-position-vertical-relative:page;z-index:-251618304;mso-width-relative:page;mso-height-relative:page;" coordorigin="420,588" coordsize="11282,14882">
            <o:lock v:ext="edit"/>
            <v:shape id="_x0000_s1106" o:spid="_x0000_s1106" style="position:absolute;left:420;top:588;height:14882;width:11282;" fillcolor="#000000" filled="t" stroked="f" coordorigin="420,588" coordsize="11282,14882" path="m11674,662l11614,662,11614,678,11614,15382,509,15382,509,678,11614,678,11614,662,494,662,494,678,494,15382,494,15442,11674,15442,11674,15382,11674,662xm11702,588l11688,588,11688,648,11688,15456,480,15456,480,648,11688,648,11688,588,420,588,420,648,420,15456,420,15470,11702,15470,11702,15456,11702,588xe">
              <v:path arrowok="t"/>
              <v:fill on="t" focussize="0,0"/>
              <v:stroke on="f"/>
              <v:imagedata o:title=""/>
              <o:lock v:ext="edit"/>
            </v:shape>
            <v:shape id="_x0000_s1107" o:spid="_x0000_s1107" o:spt="75" type="#_x0000_t75" style="position:absolute;left:1655;top:2109;height:3630;width:8509;" filled="f" stroked="f" coordsize="21600,21600">
              <v:path/>
              <v:fill on="f" focussize="0,0"/>
              <v:stroke on="f"/>
              <v:imagedata r:id="rId34" o:title=""/>
              <o:lock v:ext="edit" aspectratio="t"/>
            </v:shape>
            <v:shape id="_x0000_s1108" o:spid="_x0000_s1108" o:spt="75" type="#_x0000_t75" style="position:absolute;left:1700;top:10149;height:3571;width:8533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</v:group>
        </w:pict>
      </w:r>
      <w:r>
        <w:rPr>
          <w:rFonts w:ascii="Segoe UI"/>
          <w:sz w:val="24"/>
        </w:rPr>
        <w:t>ANALYZING</w:t>
      </w:r>
      <w:r>
        <w:rPr>
          <w:rFonts w:ascii="Segoe UI"/>
          <w:spacing w:val="-4"/>
          <w:sz w:val="24"/>
        </w:rPr>
        <w:t xml:space="preserve"> </w:t>
      </w:r>
      <w:r>
        <w:rPr>
          <w:rFonts w:ascii="Segoe UI"/>
          <w:sz w:val="24"/>
        </w:rPr>
        <w:t>EMPLOYEE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ATTRITION</w:t>
      </w:r>
      <w:r>
        <w:rPr>
          <w:rFonts w:ascii="Segoe UI"/>
          <w:spacing w:val="-4"/>
          <w:sz w:val="24"/>
        </w:rPr>
        <w:t xml:space="preserve"> </w:t>
      </w:r>
      <w:r>
        <w:rPr>
          <w:rFonts w:ascii="Segoe UI"/>
          <w:sz w:val="24"/>
        </w:rPr>
        <w:t>BY</w:t>
      </w:r>
      <w:r>
        <w:rPr>
          <w:rFonts w:ascii="Segoe UI"/>
          <w:spacing w:val="-1"/>
          <w:sz w:val="24"/>
        </w:rPr>
        <w:t xml:space="preserve"> </w:t>
      </w:r>
      <w:r>
        <w:rPr>
          <w:rFonts w:ascii="Segoe UI"/>
          <w:sz w:val="24"/>
        </w:rPr>
        <w:t>YEARS</w:t>
      </w:r>
      <w:r>
        <w:rPr>
          <w:rFonts w:ascii="Segoe UI"/>
          <w:spacing w:val="-5"/>
          <w:sz w:val="24"/>
        </w:rPr>
        <w:t xml:space="preserve"> </w:t>
      </w:r>
      <w:r>
        <w:rPr>
          <w:rFonts w:ascii="Segoe UI"/>
          <w:sz w:val="24"/>
        </w:rPr>
        <w:t>IN</w:t>
      </w:r>
      <w:r>
        <w:rPr>
          <w:rFonts w:ascii="Segoe UI"/>
          <w:spacing w:val="-4"/>
          <w:sz w:val="24"/>
        </w:rPr>
        <w:t xml:space="preserve"> </w:t>
      </w:r>
      <w:r>
        <w:rPr>
          <w:rFonts w:ascii="Segoe UI"/>
          <w:sz w:val="24"/>
        </w:rPr>
        <w:t>CURRENT</w:t>
      </w:r>
      <w:r>
        <w:rPr>
          <w:rFonts w:ascii="Segoe UI"/>
          <w:spacing w:val="-5"/>
          <w:sz w:val="24"/>
        </w:rPr>
        <w:t xml:space="preserve"> </w:t>
      </w:r>
      <w:r>
        <w:rPr>
          <w:rFonts w:ascii="Segoe UI"/>
          <w:sz w:val="24"/>
        </w:rPr>
        <w:t>ROLE.</w:t>
      </w: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spacing w:before="3"/>
        <w:rPr>
          <w:rFonts w:ascii="Segoe UI"/>
          <w:sz w:val="28"/>
        </w:rPr>
      </w:pPr>
    </w:p>
    <w:p>
      <w:pPr>
        <w:pStyle w:val="7"/>
        <w:ind w:left="1499"/>
      </w:pPr>
      <w:r>
        <w:t>Fig.3.2.24:</w:t>
      </w:r>
      <w:r>
        <w:rPr>
          <w:spacing w:val="1"/>
        </w:rPr>
        <w:t xml:space="preserve"> </w:t>
      </w:r>
      <w:r>
        <w:t>Analyzing</w:t>
      </w:r>
      <w:r>
        <w:rPr>
          <w:spacing w:val="-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Attrition by</w:t>
      </w:r>
      <w:r>
        <w:rPr>
          <w:spacing w:val="-7"/>
        </w:rPr>
        <w:t xml:space="preserve"> </w:t>
      </w:r>
      <w:r>
        <w:t>Years in</w:t>
      </w:r>
      <w:r>
        <w:rPr>
          <w:spacing w:val="-1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Role.</w:t>
      </w:r>
    </w:p>
    <w:p>
      <w:pPr>
        <w:pStyle w:val="7"/>
        <w:spacing w:before="2"/>
        <w:rPr>
          <w:sz w:val="25"/>
        </w:rPr>
      </w:pPr>
    </w:p>
    <w:p>
      <w:pPr>
        <w:pStyle w:val="3"/>
        <w:ind w:left="419"/>
      </w:pPr>
      <w:r>
        <w:rPr>
          <w:color w:val="008000"/>
        </w:rPr>
        <w:t>Inference:</w:t>
      </w:r>
    </w:p>
    <w:p>
      <w:pPr>
        <w:pStyle w:val="7"/>
        <w:spacing w:before="1"/>
        <w:rPr>
          <w:b/>
        </w:rPr>
      </w:pPr>
    </w:p>
    <w:p>
      <w:pPr>
        <w:pStyle w:val="10"/>
        <w:numPr>
          <w:ilvl w:val="0"/>
          <w:numId w:val="20"/>
        </w:numPr>
        <w:tabs>
          <w:tab w:val="left" w:pos="833"/>
        </w:tabs>
        <w:spacing w:before="0" w:after="0" w:line="240" w:lineRule="auto"/>
        <w:ind w:left="832" w:right="0" w:hanging="356"/>
        <w:jc w:val="left"/>
        <w:rPr>
          <w:sz w:val="24"/>
        </w:rPr>
      </w:pP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worked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5"/>
          <w:sz w:val="24"/>
        </w:rPr>
        <w:t xml:space="preserve"> </w:t>
      </w:r>
      <w:r>
        <w:rPr>
          <w:sz w:val="24"/>
        </w:rPr>
        <w:t>years</w:t>
      </w:r>
      <w:r>
        <w:rPr>
          <w:spacing w:val="-1"/>
          <w:sz w:val="24"/>
        </w:rPr>
        <w:t xml:space="preserve"> </w:t>
      </w:r>
      <w:r>
        <w:rPr>
          <w:sz w:val="24"/>
        </w:rPr>
        <w:t>for the</w:t>
      </w:r>
      <w:r>
        <w:rPr>
          <w:spacing w:val="-1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role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organization.</w:t>
      </w:r>
    </w:p>
    <w:p>
      <w:pPr>
        <w:pStyle w:val="10"/>
        <w:numPr>
          <w:ilvl w:val="0"/>
          <w:numId w:val="20"/>
        </w:numPr>
        <w:tabs>
          <w:tab w:val="left" w:pos="833"/>
        </w:tabs>
        <w:spacing w:before="137" w:after="0" w:line="360" w:lineRule="auto"/>
        <w:ind w:left="832" w:right="1018" w:hanging="356"/>
        <w:jc w:val="left"/>
        <w:rPr>
          <w:sz w:val="24"/>
        </w:rPr>
      </w:pPr>
      <w:r>
        <w:rPr>
          <w:sz w:val="24"/>
        </w:rPr>
        <w:t>Very</w:t>
      </w:r>
      <w:r>
        <w:rPr>
          <w:spacing w:val="-6"/>
          <w:sz w:val="24"/>
        </w:rPr>
        <w:t xml:space="preserve"> </w:t>
      </w:r>
      <w:r>
        <w:rPr>
          <w:sz w:val="24"/>
        </w:rPr>
        <w:t>few</w:t>
      </w:r>
      <w:r>
        <w:rPr>
          <w:spacing w:val="-1"/>
          <w:sz w:val="24"/>
        </w:rPr>
        <w:t xml:space="preserve"> </w:t>
      </w:r>
      <w:r>
        <w:rPr>
          <w:sz w:val="24"/>
        </w:rPr>
        <w:t>employees have</w:t>
      </w:r>
      <w:r>
        <w:rPr>
          <w:spacing w:val="-2"/>
          <w:sz w:val="24"/>
        </w:rPr>
        <w:t xml:space="preserve"> </w:t>
      </w:r>
      <w:r>
        <w:rPr>
          <w:sz w:val="24"/>
        </w:rPr>
        <w:t>worked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less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1"/>
          <w:sz w:val="24"/>
        </w:rPr>
        <w:t xml:space="preserve"> </w:t>
      </w:r>
      <w:r>
        <w:rPr>
          <w:sz w:val="24"/>
        </w:rPr>
        <w:t>year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3"/>
          <w:sz w:val="24"/>
        </w:rPr>
        <w:t xml:space="preserve"> </w:t>
      </w:r>
      <w:r>
        <w:rPr>
          <w:sz w:val="24"/>
        </w:rPr>
        <w:t>years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</w:t>
      </w:r>
      <w:r>
        <w:rPr>
          <w:spacing w:val="-57"/>
          <w:sz w:val="24"/>
        </w:rPr>
        <w:t xml:space="preserve"> </w:t>
      </w:r>
      <w:r>
        <w:rPr>
          <w:sz w:val="24"/>
        </w:rPr>
        <w:t>role.</w:t>
      </w:r>
    </w:p>
    <w:p>
      <w:pPr>
        <w:pStyle w:val="10"/>
        <w:numPr>
          <w:ilvl w:val="0"/>
          <w:numId w:val="20"/>
        </w:numPr>
        <w:tabs>
          <w:tab w:val="left" w:pos="833"/>
        </w:tabs>
        <w:spacing w:before="0" w:after="0" w:line="240" w:lineRule="auto"/>
        <w:ind w:left="832" w:right="0" w:hanging="356"/>
        <w:jc w:val="left"/>
        <w:rPr>
          <w:sz w:val="24"/>
        </w:rPr>
      </w:pPr>
      <w:r>
        <w:rPr>
          <w:sz w:val="24"/>
        </w:rPr>
        <w:t>Employee who</w:t>
      </w:r>
      <w:r>
        <w:rPr>
          <w:spacing w:val="-1"/>
          <w:sz w:val="24"/>
        </w:rPr>
        <w:t xml:space="preserve"> </w:t>
      </w:r>
      <w:r>
        <w:rPr>
          <w:sz w:val="24"/>
        </w:rPr>
        <w:t>has worked</w:t>
      </w:r>
      <w:r>
        <w:rPr>
          <w:spacing w:val="-1"/>
          <w:sz w:val="24"/>
        </w:rPr>
        <w:t xml:space="preserve"> </w:t>
      </w:r>
      <w:r>
        <w:rPr>
          <w:sz w:val="24"/>
        </w:rPr>
        <w:t>till 2</w:t>
      </w:r>
      <w:r>
        <w:rPr>
          <w:spacing w:val="3"/>
          <w:sz w:val="24"/>
        </w:rPr>
        <w:t xml:space="preserve"> </w:t>
      </w:r>
      <w:r>
        <w:rPr>
          <w:sz w:val="24"/>
        </w:rPr>
        <w:t>years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same</w:t>
      </w:r>
      <w:r>
        <w:rPr>
          <w:spacing w:val="1"/>
          <w:sz w:val="24"/>
        </w:rPr>
        <w:t xml:space="preserve"> </w:t>
      </w:r>
      <w:r>
        <w:rPr>
          <w:sz w:val="24"/>
        </w:rPr>
        <w:t>role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having</w:t>
      </w:r>
      <w:r>
        <w:rPr>
          <w:spacing w:val="-3"/>
          <w:sz w:val="24"/>
        </w:rPr>
        <w:t xml:space="preserve"> </w:t>
      </w:r>
      <w:r>
        <w:rPr>
          <w:sz w:val="24"/>
        </w:rPr>
        <w:t>very</w:t>
      </w:r>
      <w:r>
        <w:rPr>
          <w:spacing w:val="-6"/>
          <w:sz w:val="24"/>
        </w:rPr>
        <w:t xml:space="preserve"> </w:t>
      </w:r>
      <w:r>
        <w:rPr>
          <w:sz w:val="24"/>
        </w:rPr>
        <w:t>high attrition</w:t>
      </w:r>
      <w:r>
        <w:rPr>
          <w:spacing w:val="2"/>
          <w:sz w:val="24"/>
        </w:rPr>
        <w:t xml:space="preserve"> </w:t>
      </w:r>
      <w:r>
        <w:rPr>
          <w:sz w:val="24"/>
        </w:rPr>
        <w:t>rate.</w:t>
      </w:r>
    </w:p>
    <w:p>
      <w:pPr>
        <w:pStyle w:val="10"/>
        <w:numPr>
          <w:ilvl w:val="0"/>
          <w:numId w:val="20"/>
        </w:numPr>
        <w:tabs>
          <w:tab w:val="left" w:pos="833"/>
        </w:tabs>
        <w:spacing w:before="139" w:after="0" w:line="240" w:lineRule="auto"/>
        <w:ind w:left="832" w:right="0" w:hanging="356"/>
        <w:jc w:val="left"/>
        <w:rPr>
          <w:sz w:val="24"/>
        </w:rPr>
      </w:pPr>
      <w:r>
        <w:rPr>
          <w:sz w:val="24"/>
        </w:rPr>
        <w:t>Employee who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worked for</w:t>
      </w:r>
      <w:r>
        <w:rPr>
          <w:spacing w:val="-3"/>
          <w:sz w:val="24"/>
        </w:rPr>
        <w:t xml:space="preserve"> </w:t>
      </w:r>
      <w:r>
        <w:rPr>
          <w:sz w:val="24"/>
        </w:rPr>
        <w:t>10+</w:t>
      </w:r>
      <w:r>
        <w:rPr>
          <w:spacing w:val="2"/>
          <w:sz w:val="24"/>
        </w:rPr>
        <w:t xml:space="preserve"> </w:t>
      </w:r>
      <w:r>
        <w:rPr>
          <w:sz w:val="24"/>
        </w:rPr>
        <w:t>years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 role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having</w:t>
      </w:r>
      <w:r>
        <w:rPr>
          <w:spacing w:val="-3"/>
          <w:sz w:val="24"/>
        </w:rPr>
        <w:t xml:space="preserve"> </w:t>
      </w: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attrition</w:t>
      </w:r>
      <w:r>
        <w:rPr>
          <w:spacing w:val="-1"/>
          <w:sz w:val="24"/>
        </w:rPr>
        <w:t xml:space="preserve"> </w:t>
      </w:r>
      <w:r>
        <w:rPr>
          <w:sz w:val="24"/>
        </w:rPr>
        <w:t>rate.</w:t>
      </w:r>
    </w:p>
    <w:p>
      <w:pPr>
        <w:pStyle w:val="7"/>
        <w:spacing w:before="7"/>
        <w:rPr>
          <w:sz w:val="36"/>
        </w:rPr>
      </w:pPr>
    </w:p>
    <w:p>
      <w:pPr>
        <w:pStyle w:val="10"/>
        <w:numPr>
          <w:ilvl w:val="0"/>
          <w:numId w:val="5"/>
        </w:numPr>
        <w:tabs>
          <w:tab w:val="left" w:pos="746"/>
        </w:tabs>
        <w:spacing w:before="0" w:after="0" w:line="240" w:lineRule="auto"/>
        <w:ind w:left="745" w:right="0" w:hanging="396"/>
        <w:jc w:val="left"/>
        <w:rPr>
          <w:rFonts w:ascii="Segoe UI"/>
          <w:sz w:val="24"/>
        </w:rPr>
      </w:pPr>
      <w:r>
        <w:rPr>
          <w:rFonts w:ascii="Segoe UI"/>
          <w:sz w:val="24"/>
        </w:rPr>
        <w:t>ANALYZING</w:t>
      </w:r>
      <w:r>
        <w:rPr>
          <w:rFonts w:ascii="Segoe UI"/>
          <w:spacing w:val="-4"/>
          <w:sz w:val="24"/>
        </w:rPr>
        <w:t xml:space="preserve"> </w:t>
      </w:r>
      <w:r>
        <w:rPr>
          <w:rFonts w:ascii="Segoe UI"/>
          <w:sz w:val="24"/>
        </w:rPr>
        <w:t>EMPLOYEE</w:t>
      </w:r>
      <w:r>
        <w:rPr>
          <w:rFonts w:ascii="Segoe UI"/>
          <w:spacing w:val="-4"/>
          <w:sz w:val="24"/>
        </w:rPr>
        <w:t xml:space="preserve"> </w:t>
      </w:r>
      <w:r>
        <w:rPr>
          <w:rFonts w:ascii="Segoe UI"/>
          <w:sz w:val="24"/>
        </w:rPr>
        <w:t>ATTRITION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BY</w:t>
      </w:r>
      <w:r>
        <w:rPr>
          <w:rFonts w:ascii="Segoe UI"/>
          <w:spacing w:val="-4"/>
          <w:sz w:val="24"/>
        </w:rPr>
        <w:t xml:space="preserve"> </w:t>
      </w:r>
      <w:r>
        <w:rPr>
          <w:rFonts w:ascii="Segoe UI"/>
          <w:sz w:val="24"/>
        </w:rPr>
        <w:t>YEARS</w:t>
      </w:r>
      <w:r>
        <w:rPr>
          <w:rFonts w:ascii="Segoe UI"/>
          <w:spacing w:val="-4"/>
          <w:sz w:val="24"/>
        </w:rPr>
        <w:t xml:space="preserve"> </w:t>
      </w:r>
      <w:r>
        <w:rPr>
          <w:rFonts w:ascii="Segoe UI"/>
          <w:sz w:val="24"/>
        </w:rPr>
        <w:t>SINCE</w:t>
      </w:r>
      <w:r>
        <w:rPr>
          <w:rFonts w:ascii="Segoe UI"/>
          <w:spacing w:val="-4"/>
          <w:sz w:val="24"/>
        </w:rPr>
        <w:t xml:space="preserve"> </w:t>
      </w:r>
      <w:r>
        <w:rPr>
          <w:rFonts w:ascii="Segoe UI"/>
          <w:sz w:val="24"/>
        </w:rPr>
        <w:t>LAST</w:t>
      </w:r>
      <w:r>
        <w:rPr>
          <w:rFonts w:ascii="Segoe UI"/>
          <w:spacing w:val="-6"/>
          <w:sz w:val="24"/>
        </w:rPr>
        <w:t xml:space="preserve"> </w:t>
      </w:r>
      <w:r>
        <w:rPr>
          <w:rFonts w:ascii="Segoe UI"/>
          <w:sz w:val="24"/>
        </w:rPr>
        <w:t>PROMOTION.</w:t>
      </w: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spacing w:before="10"/>
        <w:rPr>
          <w:rFonts w:ascii="Segoe UI"/>
          <w:sz w:val="23"/>
        </w:rPr>
      </w:pPr>
    </w:p>
    <w:p>
      <w:pPr>
        <w:pStyle w:val="7"/>
        <w:spacing w:before="1"/>
        <w:ind w:left="1079"/>
      </w:pPr>
      <w:r>
        <w:t>Fig.3.2.25:</w:t>
      </w:r>
      <w:r>
        <w:rPr>
          <w:spacing w:val="-1"/>
        </w:rPr>
        <w:t xml:space="preserve"> </w:t>
      </w:r>
      <w:r>
        <w:t>Analyzing</w:t>
      </w:r>
      <w:r>
        <w:rPr>
          <w:spacing w:val="-2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Attrition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Years Since</w:t>
      </w:r>
      <w:r>
        <w:rPr>
          <w:spacing w:val="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Promotion.</w:t>
      </w:r>
    </w:p>
    <w:p>
      <w:pPr>
        <w:spacing w:after="0"/>
        <w:sectPr>
          <w:pgSz w:w="12240" w:h="15840"/>
          <w:pgMar w:top="1420" w:right="880" w:bottom="1240" w:left="1040" w:header="0" w:footer="974" w:gutter="0"/>
          <w:cols w:space="720" w:num="1"/>
        </w:sectPr>
      </w:pPr>
    </w:p>
    <w:p>
      <w:pPr>
        <w:pStyle w:val="3"/>
        <w:spacing w:before="78"/>
        <w:ind w:left="381"/>
      </w:pPr>
      <w:r>
        <w:pict>
          <v:group id="_x0000_s1109" o:spid="_x0000_s1109" o:spt="203" style="position:absolute;left:0pt;margin-left:22.5pt;margin-top:24.9pt;height:744.1pt;width:564.1pt;mso-position-horizontal-relative:page;mso-position-vertical-relative:page;z-index:-251640832;mso-width-relative:page;mso-height-relative:page;" coordorigin="450,498" coordsize="11282,14882">
            <o:lock v:ext="edit"/>
            <v:shape id="_x0000_s1110" o:spid="_x0000_s1110" style="position:absolute;left:450;top:498;height:14882;width:11282;" fillcolor="#000000" filled="t" stroked="f" coordorigin="450,498" coordsize="11282,14882" path="m11704,572l11644,572,11644,588,11644,15292,539,15292,539,588,11644,588,11644,572,524,572,524,588,524,15292,524,15352,11704,15352,11704,15292,11704,572xm11732,498l11718,498,11718,558,11718,15366,510,15366,510,558,11718,558,11718,498,450,498,450,558,450,15366,450,15380,11732,15380,11732,15366,11732,498xe">
              <v:path arrowok="t"/>
              <v:fill on="t" focussize="0,0"/>
              <v:stroke on="f"/>
              <v:imagedata o:title=""/>
              <o:lock v:ext="edit"/>
            </v:shape>
            <v:shape id="_x0000_s1111" o:spid="_x0000_s1111" o:spt="75" type="#_x0000_t75" style="position:absolute;left:1603;top:4647;height:3656;width:8676;" filled="f" stroked="f" coordsize="21600,21600">
              <v:path/>
              <v:fill on="f" focussize="0,0"/>
              <v:stroke on="f"/>
              <v:imagedata r:id="rId36" o:title=""/>
              <o:lock v:ext="edit" aspectratio="t"/>
            </v:shape>
          </v:group>
        </w:pict>
      </w:r>
      <w:r>
        <w:rPr>
          <w:color w:val="008000"/>
        </w:rPr>
        <w:t>Inference:</w:t>
      </w:r>
    </w:p>
    <w:p>
      <w:pPr>
        <w:pStyle w:val="7"/>
        <w:spacing w:before="1"/>
        <w:rPr>
          <w:b/>
        </w:rPr>
      </w:pPr>
    </w:p>
    <w:p>
      <w:pPr>
        <w:pStyle w:val="10"/>
        <w:numPr>
          <w:ilvl w:val="1"/>
          <w:numId w:val="5"/>
        </w:numPr>
        <w:tabs>
          <w:tab w:val="left" w:pos="840"/>
        </w:tabs>
        <w:spacing w:before="0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Almost</w:t>
      </w:r>
      <w:r>
        <w:rPr>
          <w:spacing w:val="-1"/>
          <w:sz w:val="24"/>
        </w:rPr>
        <w:t xml:space="preserve"> </w:t>
      </w:r>
      <w:r>
        <w:rPr>
          <w:sz w:val="24"/>
        </w:rPr>
        <w:t>36%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employee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been promoted since</w:t>
      </w:r>
      <w:r>
        <w:rPr>
          <w:spacing w:val="-3"/>
          <w:sz w:val="24"/>
        </w:rPr>
        <w:t xml:space="preserve"> </w:t>
      </w:r>
      <w:r>
        <w:rPr>
          <w:sz w:val="24"/>
        </w:rPr>
        <w:t>2 to</w:t>
      </w:r>
      <w:r>
        <w:rPr>
          <w:spacing w:val="-1"/>
          <w:sz w:val="24"/>
        </w:rPr>
        <w:t xml:space="preserve"> </w:t>
      </w:r>
      <w:r>
        <w:rPr>
          <w:sz w:val="24"/>
        </w:rPr>
        <w:t>5</w:t>
      </w:r>
      <w:r>
        <w:rPr>
          <w:spacing w:val="1"/>
          <w:sz w:val="24"/>
        </w:rPr>
        <w:t xml:space="preserve"> </w:t>
      </w:r>
      <w:r>
        <w:rPr>
          <w:sz w:val="24"/>
        </w:rPr>
        <w:t>years.</w:t>
      </w:r>
    </w:p>
    <w:p>
      <w:pPr>
        <w:pStyle w:val="10"/>
        <w:numPr>
          <w:ilvl w:val="1"/>
          <w:numId w:val="5"/>
        </w:numPr>
        <w:tabs>
          <w:tab w:val="left" w:pos="840"/>
        </w:tabs>
        <w:spacing w:before="137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Almost</w:t>
      </w:r>
      <w:r>
        <w:rPr>
          <w:spacing w:val="-1"/>
          <w:sz w:val="24"/>
        </w:rPr>
        <w:t xml:space="preserve"> </w:t>
      </w:r>
      <w:r>
        <w:rPr>
          <w:sz w:val="24"/>
        </w:rPr>
        <w:t>8%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employees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been</w:t>
      </w:r>
      <w:r>
        <w:rPr>
          <w:spacing w:val="-1"/>
          <w:sz w:val="24"/>
        </w:rPr>
        <w:t xml:space="preserve"> </w:t>
      </w:r>
      <w:r>
        <w:rPr>
          <w:sz w:val="24"/>
        </w:rPr>
        <w:t>promoted since</w:t>
      </w:r>
      <w:r>
        <w:rPr>
          <w:spacing w:val="-3"/>
          <w:sz w:val="24"/>
        </w:rPr>
        <w:t xml:space="preserve"> </w:t>
      </w:r>
      <w:r>
        <w:rPr>
          <w:sz w:val="24"/>
        </w:rPr>
        <w:t>10+</w:t>
      </w:r>
      <w:r>
        <w:rPr>
          <w:spacing w:val="3"/>
          <w:sz w:val="24"/>
        </w:rPr>
        <w:t xml:space="preserve"> </w:t>
      </w:r>
      <w:r>
        <w:rPr>
          <w:sz w:val="24"/>
        </w:rPr>
        <w:t>years.</w:t>
      </w:r>
    </w:p>
    <w:p>
      <w:pPr>
        <w:pStyle w:val="10"/>
        <w:numPr>
          <w:ilvl w:val="1"/>
          <w:numId w:val="5"/>
        </w:numPr>
        <w:tabs>
          <w:tab w:val="left" w:pos="833"/>
        </w:tabs>
        <w:spacing w:before="139" w:after="0" w:line="360" w:lineRule="auto"/>
        <w:ind w:left="832" w:right="1000" w:hanging="356"/>
        <w:jc w:val="left"/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categories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feature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having</w:t>
      </w:r>
      <w:r>
        <w:rPr>
          <w:spacing w:val="-3"/>
          <w:sz w:val="24"/>
        </w:rPr>
        <w:t xml:space="preserve"> </w:t>
      </w:r>
      <w:r>
        <w:rPr>
          <w:sz w:val="24"/>
        </w:rPr>
        <w:t>high</w:t>
      </w:r>
      <w:r>
        <w:rPr>
          <w:spacing w:val="1"/>
          <w:sz w:val="24"/>
        </w:rPr>
        <w:t xml:space="preserve"> </w:t>
      </w:r>
      <w:r>
        <w:rPr>
          <w:sz w:val="24"/>
        </w:rPr>
        <w:t>attrition</w:t>
      </w:r>
      <w:r>
        <w:rPr>
          <w:spacing w:val="-1"/>
          <w:sz w:val="24"/>
        </w:rPr>
        <w:t xml:space="preserve"> </w:t>
      </w:r>
      <w:r>
        <w:rPr>
          <w:sz w:val="24"/>
        </w:rPr>
        <w:t>rate</w:t>
      </w:r>
      <w:r>
        <w:rPr>
          <w:spacing w:val="-1"/>
          <w:sz w:val="24"/>
        </w:rPr>
        <w:t xml:space="preserve"> </w:t>
      </w:r>
      <w:r>
        <w:rPr>
          <w:sz w:val="24"/>
        </w:rPr>
        <w:t>specially</w:t>
      </w:r>
      <w:r>
        <w:rPr>
          <w:spacing w:val="-6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who has</w:t>
      </w:r>
      <w:r>
        <w:rPr>
          <w:spacing w:val="-57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been promoted</w:t>
      </w:r>
      <w:r>
        <w:rPr>
          <w:spacing w:val="-1"/>
          <w:sz w:val="24"/>
        </w:rPr>
        <w:t xml:space="preserve"> </w:t>
      </w:r>
      <w:r>
        <w:rPr>
          <w:sz w:val="24"/>
        </w:rPr>
        <w:t>since 5+</w:t>
      </w:r>
      <w:r>
        <w:rPr>
          <w:spacing w:val="1"/>
          <w:sz w:val="24"/>
        </w:rPr>
        <w:t xml:space="preserve"> </w:t>
      </w:r>
      <w:r>
        <w:rPr>
          <w:sz w:val="24"/>
        </w:rPr>
        <w:t>years.</w:t>
      </w:r>
    </w:p>
    <w:p>
      <w:pPr>
        <w:pStyle w:val="7"/>
        <w:spacing w:before="6"/>
      </w:pPr>
    </w:p>
    <w:p>
      <w:pPr>
        <w:pStyle w:val="10"/>
        <w:numPr>
          <w:ilvl w:val="0"/>
          <w:numId w:val="5"/>
        </w:numPr>
        <w:tabs>
          <w:tab w:val="left" w:pos="934"/>
        </w:tabs>
        <w:spacing w:before="0" w:after="0" w:line="240" w:lineRule="auto"/>
        <w:ind w:left="933" w:right="0" w:hanging="397"/>
        <w:jc w:val="left"/>
        <w:rPr>
          <w:rFonts w:ascii="Segoe UI"/>
          <w:sz w:val="24"/>
        </w:rPr>
      </w:pPr>
      <w:r>
        <w:rPr>
          <w:rFonts w:ascii="Segoe UI"/>
          <w:sz w:val="24"/>
        </w:rPr>
        <w:t>ANALYZING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EMPLOYEE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ATTRITION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BY</w:t>
      </w:r>
      <w:r>
        <w:rPr>
          <w:rFonts w:ascii="Segoe UI"/>
          <w:spacing w:val="-4"/>
          <w:sz w:val="24"/>
        </w:rPr>
        <w:t xml:space="preserve"> </w:t>
      </w:r>
      <w:r>
        <w:rPr>
          <w:rFonts w:ascii="Segoe UI"/>
          <w:sz w:val="24"/>
        </w:rPr>
        <w:t>YEARS</w:t>
      </w:r>
      <w:r>
        <w:rPr>
          <w:rFonts w:ascii="Segoe UI"/>
          <w:spacing w:val="-4"/>
          <w:sz w:val="24"/>
        </w:rPr>
        <w:t xml:space="preserve"> </w:t>
      </w:r>
      <w:r>
        <w:rPr>
          <w:rFonts w:ascii="Segoe UI"/>
          <w:sz w:val="24"/>
        </w:rPr>
        <w:t>WITH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CURRENT</w:t>
      </w:r>
      <w:r>
        <w:rPr>
          <w:rFonts w:ascii="Segoe UI"/>
          <w:spacing w:val="-4"/>
          <w:sz w:val="24"/>
        </w:rPr>
        <w:t xml:space="preserve"> </w:t>
      </w:r>
      <w:r>
        <w:rPr>
          <w:rFonts w:ascii="Segoe UI"/>
          <w:sz w:val="24"/>
        </w:rPr>
        <w:t>MANAGER.</w:t>
      </w: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rPr>
          <w:rFonts w:ascii="Segoe UI"/>
          <w:sz w:val="32"/>
        </w:rPr>
      </w:pPr>
    </w:p>
    <w:p>
      <w:pPr>
        <w:pStyle w:val="7"/>
        <w:spacing w:before="5"/>
        <w:rPr>
          <w:rFonts w:ascii="Segoe UI"/>
          <w:sz w:val="31"/>
        </w:rPr>
      </w:pPr>
    </w:p>
    <w:p>
      <w:pPr>
        <w:pStyle w:val="7"/>
        <w:ind w:left="1139"/>
      </w:pPr>
      <w:r>
        <w:t>Fig.3.2.26:</w:t>
      </w:r>
      <w:r>
        <w:rPr>
          <w:spacing w:val="-2"/>
        </w:rPr>
        <w:t xml:space="preserve"> </w:t>
      </w:r>
      <w:r>
        <w:t>Analyzing</w:t>
      </w:r>
      <w:r>
        <w:rPr>
          <w:spacing w:val="-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Attrition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Years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Manager.</w:t>
      </w:r>
    </w:p>
    <w:p>
      <w:pPr>
        <w:pStyle w:val="7"/>
        <w:spacing w:before="8"/>
        <w:rPr>
          <w:sz w:val="25"/>
        </w:rPr>
      </w:pPr>
    </w:p>
    <w:p>
      <w:pPr>
        <w:pStyle w:val="3"/>
        <w:spacing w:before="1"/>
      </w:pPr>
      <w:r>
        <w:rPr>
          <w:color w:val="008000"/>
        </w:rPr>
        <w:t>Inference:</w:t>
      </w:r>
    </w:p>
    <w:p>
      <w:pPr>
        <w:pStyle w:val="7"/>
        <w:rPr>
          <w:b/>
        </w:rPr>
      </w:pPr>
    </w:p>
    <w:p>
      <w:pPr>
        <w:pStyle w:val="10"/>
        <w:numPr>
          <w:ilvl w:val="0"/>
          <w:numId w:val="21"/>
        </w:numPr>
        <w:tabs>
          <w:tab w:val="left" w:pos="833"/>
        </w:tabs>
        <w:spacing w:before="1" w:after="0" w:line="240" w:lineRule="auto"/>
        <w:ind w:left="832" w:right="0" w:hanging="356"/>
        <w:jc w:val="left"/>
        <w:rPr>
          <w:sz w:val="24"/>
        </w:rPr>
      </w:pPr>
      <w:r>
        <w:rPr>
          <w:sz w:val="24"/>
        </w:rPr>
        <w:t>Almost</w:t>
      </w:r>
      <w:r>
        <w:rPr>
          <w:spacing w:val="-1"/>
          <w:sz w:val="24"/>
        </w:rPr>
        <w:t xml:space="preserve"> </w:t>
      </w:r>
      <w:r>
        <w:rPr>
          <w:sz w:val="24"/>
        </w:rPr>
        <w:t>51%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worked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2-5</w:t>
      </w:r>
      <w:r>
        <w:rPr>
          <w:spacing w:val="4"/>
          <w:sz w:val="24"/>
        </w:rPr>
        <w:t xml:space="preserve"> </w:t>
      </w:r>
      <w:r>
        <w:rPr>
          <w:sz w:val="24"/>
        </w:rPr>
        <w:t>years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manager.</w:t>
      </w:r>
    </w:p>
    <w:p>
      <w:pPr>
        <w:pStyle w:val="10"/>
        <w:numPr>
          <w:ilvl w:val="0"/>
          <w:numId w:val="21"/>
        </w:numPr>
        <w:tabs>
          <w:tab w:val="left" w:pos="833"/>
        </w:tabs>
        <w:spacing w:before="136" w:after="0" w:line="240" w:lineRule="auto"/>
        <w:ind w:left="832" w:right="0" w:hanging="356"/>
        <w:jc w:val="left"/>
        <w:rPr>
          <w:sz w:val="24"/>
        </w:rPr>
      </w:pPr>
      <w:r>
        <w:rPr>
          <w:sz w:val="24"/>
        </w:rPr>
        <w:t>Almost</w:t>
      </w:r>
      <w:r>
        <w:rPr>
          <w:spacing w:val="-1"/>
          <w:sz w:val="24"/>
        </w:rPr>
        <w:t xml:space="preserve"> </w:t>
      </w:r>
      <w:r>
        <w:rPr>
          <w:sz w:val="24"/>
        </w:rPr>
        <w:t>38%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worked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5-10</w:t>
      </w:r>
      <w:r>
        <w:rPr>
          <w:spacing w:val="1"/>
          <w:sz w:val="24"/>
        </w:rPr>
        <w:t xml:space="preserve"> </w:t>
      </w:r>
      <w:r>
        <w:rPr>
          <w:sz w:val="24"/>
        </w:rPr>
        <w:t>years 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manager.</w:t>
      </w:r>
    </w:p>
    <w:p>
      <w:pPr>
        <w:pStyle w:val="10"/>
        <w:numPr>
          <w:ilvl w:val="0"/>
          <w:numId w:val="21"/>
        </w:numPr>
        <w:tabs>
          <w:tab w:val="left" w:pos="833"/>
        </w:tabs>
        <w:spacing w:before="137" w:after="0" w:line="360" w:lineRule="auto"/>
        <w:ind w:left="832" w:right="1384" w:hanging="356"/>
        <w:jc w:val="left"/>
        <w:rPr>
          <w:sz w:val="24"/>
        </w:rPr>
      </w:pPr>
      <w:r>
        <w:rPr>
          <w:sz w:val="24"/>
        </w:rPr>
        <w:t>Employee who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worked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10+</w:t>
      </w:r>
      <w:r>
        <w:rPr>
          <w:spacing w:val="2"/>
          <w:sz w:val="24"/>
        </w:rPr>
        <w:t xml:space="preserve"> </w:t>
      </w:r>
      <w:r>
        <w:rPr>
          <w:sz w:val="24"/>
        </w:rPr>
        <w:t>year</w:t>
      </w:r>
      <w:r>
        <w:rPr>
          <w:spacing w:val="-1"/>
          <w:sz w:val="24"/>
        </w:rPr>
        <w:t xml:space="preserve"> </w:t>
      </w:r>
      <w:r>
        <w:rPr>
          <w:sz w:val="24"/>
        </w:rPr>
        <w:t>with the</w:t>
      </w:r>
      <w:r>
        <w:rPr>
          <w:spacing w:val="-1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manager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having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5"/>
          <w:sz w:val="24"/>
        </w:rPr>
        <w:t xml:space="preserve"> </w:t>
      </w:r>
      <w:r>
        <w:rPr>
          <w:sz w:val="24"/>
        </w:rPr>
        <w:t>low</w:t>
      </w:r>
      <w:r>
        <w:rPr>
          <w:spacing w:val="-57"/>
          <w:sz w:val="24"/>
        </w:rPr>
        <w:t xml:space="preserve"> </w:t>
      </w:r>
      <w:r>
        <w:rPr>
          <w:sz w:val="24"/>
        </w:rPr>
        <w:t>attrition</w:t>
      </w:r>
      <w:r>
        <w:rPr>
          <w:spacing w:val="-1"/>
          <w:sz w:val="24"/>
        </w:rPr>
        <w:t xml:space="preserve"> </w:t>
      </w:r>
      <w:r>
        <w:rPr>
          <w:sz w:val="24"/>
        </w:rPr>
        <w:t>rate.</w:t>
      </w:r>
    </w:p>
    <w:p>
      <w:pPr>
        <w:pStyle w:val="10"/>
        <w:numPr>
          <w:ilvl w:val="0"/>
          <w:numId w:val="21"/>
        </w:numPr>
        <w:tabs>
          <w:tab w:val="left" w:pos="833"/>
        </w:tabs>
        <w:spacing w:before="1" w:after="0" w:line="240" w:lineRule="auto"/>
        <w:ind w:left="832" w:right="0" w:hanging="356"/>
        <w:jc w:val="left"/>
        <w:rPr>
          <w:sz w:val="24"/>
        </w:rPr>
      </w:pP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Categories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having</w:t>
      </w:r>
      <w:r>
        <w:rPr>
          <w:spacing w:val="-4"/>
          <w:sz w:val="24"/>
        </w:rPr>
        <w:t xml:space="preserve"> </w:t>
      </w:r>
      <w:r>
        <w:rPr>
          <w:sz w:val="24"/>
        </w:rPr>
        <w:t>high</w:t>
      </w:r>
      <w:r>
        <w:rPr>
          <w:spacing w:val="-2"/>
          <w:sz w:val="24"/>
        </w:rPr>
        <w:t xml:space="preserve"> </w:t>
      </w:r>
      <w:r>
        <w:rPr>
          <w:sz w:val="24"/>
        </w:rPr>
        <w:t>attrition</w:t>
      </w:r>
      <w:r>
        <w:rPr>
          <w:spacing w:val="-1"/>
          <w:sz w:val="24"/>
        </w:rPr>
        <w:t xml:space="preserve"> </w:t>
      </w:r>
      <w:r>
        <w:rPr>
          <w:sz w:val="24"/>
        </w:rPr>
        <w:t>rate.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420" w:right="880" w:bottom="1240" w:left="1040" w:header="0" w:footer="974" w:gutter="0"/>
          <w:cols w:space="720" w:num="1"/>
        </w:sectPr>
      </w:pPr>
    </w:p>
    <w:p>
      <w:pPr>
        <w:pStyle w:val="3"/>
        <w:numPr>
          <w:ilvl w:val="1"/>
          <w:numId w:val="4"/>
        </w:numPr>
        <w:tabs>
          <w:tab w:val="left" w:pos="3545"/>
        </w:tabs>
        <w:spacing w:before="78" w:after="0" w:line="240" w:lineRule="auto"/>
        <w:ind w:left="3545" w:right="0" w:hanging="418"/>
        <w:jc w:val="left"/>
      </w:pPr>
      <w:r>
        <w:pict>
          <v:shape id="_x0000_s1112" o:spid="_x0000_s1112" style="position:absolute;left:0pt;margin-left:25pt;margin-top:24.35pt;height:744.1pt;width:564.1pt;mso-position-horizontal-relative:page;mso-position-vertical-relative:page;z-index:-251617280;mso-width-relative:page;mso-height-relative:page;" fillcolor="#000000" filled="t" stroked="f" coordorigin="500,488" coordsize="11282,14882" path="m11754,562l11694,562,11694,578,11694,15282,589,15282,589,578,11694,578,11694,562,574,562,574,578,574,15282,574,15342,11754,15342,11754,15282,11754,562xm11782,488l11768,488,11768,548,11768,15356,560,15356,560,548,11768,548,11768,488,500,488,500,548,500,15356,500,15370,11782,15370,11782,15356,11782,488xe">
            <v:path arrowok="t"/>
            <v:fill on="t" focussize="0,0"/>
            <v:stroke on="f"/>
            <v:imagedata o:title=""/>
            <o:lock v:ext="edit"/>
          </v:shape>
        </w:pict>
      </w:r>
      <w:r>
        <w:t>STATISTICAL</w:t>
      </w:r>
      <w:r>
        <w:rPr>
          <w:spacing w:val="-4"/>
        </w:rPr>
        <w:t xml:space="preserve"> </w:t>
      </w:r>
      <w:r>
        <w:t>ANALYSIS</w:t>
      </w:r>
    </w:p>
    <w:p>
      <w:pPr>
        <w:pStyle w:val="7"/>
        <w:rPr>
          <w:b/>
          <w:sz w:val="30"/>
        </w:rPr>
      </w:pPr>
    </w:p>
    <w:p>
      <w:pPr>
        <w:pStyle w:val="7"/>
        <w:spacing w:before="225" w:line="360" w:lineRule="auto"/>
        <w:ind w:left="119" w:right="604"/>
        <w:jc w:val="both"/>
      </w:pPr>
      <w:r>
        <w:t>Statistical analysis plays a crucial role in HR analytics by helping organizations make informed</w:t>
      </w:r>
      <w:r>
        <w:rPr>
          <w:spacing w:val="1"/>
        </w:rPr>
        <w:t xml:space="preserve"> </w:t>
      </w:r>
      <w:r>
        <w:t>decisions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workforce</w:t>
      </w:r>
      <w:r>
        <w:rPr>
          <w:spacing w:val="1"/>
        </w:rPr>
        <w:t xml:space="preserve"> </w:t>
      </w:r>
      <w:r>
        <w:t>management.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evidence-based</w:t>
      </w:r>
      <w:r>
        <w:rPr>
          <w:spacing w:val="-57"/>
        </w:rPr>
        <w:t xml:space="preserve"> </w:t>
      </w:r>
      <w:r>
        <w:t>decision-making, enhances workforce planning strategies, and fosters a deeper understanding of the</w:t>
      </w:r>
      <w:r>
        <w:rPr>
          <w:spacing w:val="-57"/>
        </w:rPr>
        <w:t xml:space="preserve"> </w:t>
      </w:r>
      <w:r>
        <w:t>organization's</w:t>
      </w:r>
      <w:r>
        <w:rPr>
          <w:spacing w:val="-1"/>
        </w:rPr>
        <w:t xml:space="preserve"> </w:t>
      </w:r>
      <w:r>
        <w:t>human capital dynamics.</w:t>
      </w:r>
    </w:p>
    <w:p>
      <w:pPr>
        <w:pStyle w:val="7"/>
        <w:rPr>
          <w:sz w:val="25"/>
        </w:rPr>
      </w:pPr>
    </w:p>
    <w:p>
      <w:pPr>
        <w:pStyle w:val="10"/>
        <w:numPr>
          <w:ilvl w:val="0"/>
          <w:numId w:val="22"/>
        </w:numPr>
        <w:tabs>
          <w:tab w:val="left" w:pos="381"/>
        </w:tabs>
        <w:spacing w:before="0" w:after="0" w:line="240" w:lineRule="auto"/>
        <w:ind w:left="119" w:right="367" w:firstLine="0"/>
        <w:jc w:val="left"/>
        <w:rPr>
          <w:sz w:val="24"/>
        </w:rPr>
      </w:pPr>
      <w:r>
        <w:rPr>
          <w:sz w:val="24"/>
        </w:rPr>
        <w:t>Perform ANOVA Test: ANOVA test is used to analysing the impact of different numerical features</w:t>
      </w:r>
      <w:r>
        <w:rPr>
          <w:spacing w:val="-58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response</w:t>
      </w:r>
      <w:r>
        <w:rPr>
          <w:spacing w:val="1"/>
          <w:sz w:val="24"/>
        </w:rPr>
        <w:t xml:space="preserve"> </w:t>
      </w:r>
      <w:r>
        <w:rPr>
          <w:sz w:val="24"/>
        </w:rPr>
        <w:t>categorical</w:t>
      </w:r>
      <w:r>
        <w:rPr>
          <w:spacing w:val="2"/>
          <w:sz w:val="24"/>
        </w:rPr>
        <w:t xml:space="preserve"> </w:t>
      </w:r>
      <w:r>
        <w:rPr>
          <w:sz w:val="24"/>
        </w:rPr>
        <w:t>feature.</w:t>
      </w:r>
    </w:p>
    <w:p>
      <w:pPr>
        <w:pStyle w:val="7"/>
        <w:rPr>
          <w:sz w:val="26"/>
        </w:rPr>
      </w:pPr>
    </w:p>
    <w:p>
      <w:pPr>
        <w:pStyle w:val="7"/>
        <w:spacing w:before="7"/>
        <w:rPr>
          <w:sz w:val="23"/>
        </w:rPr>
      </w:pPr>
    </w:p>
    <w:p>
      <w:pPr>
        <w:pStyle w:val="3"/>
        <w:ind w:left="119"/>
      </w:pPr>
      <w:r>
        <w:rPr>
          <w:color w:val="FF0000"/>
        </w:rPr>
        <w:t>Inference:</w:t>
      </w:r>
    </w:p>
    <w:p>
      <w:pPr>
        <w:pStyle w:val="7"/>
        <w:spacing w:before="1"/>
        <w:rPr>
          <w:b/>
        </w:rPr>
      </w:pPr>
    </w:p>
    <w:p>
      <w:pPr>
        <w:pStyle w:val="4"/>
        <w:ind w:right="1111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strong</w:t>
      </w:r>
      <w:r>
        <w:rPr>
          <w:spacing w:val="-1"/>
        </w:rPr>
        <w:t xml:space="preserve"> </w:t>
      </w:r>
      <w:r>
        <w:t>association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attrition,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indicated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high</w:t>
      </w:r>
      <w:r>
        <w:rPr>
          <w:spacing w:val="-57"/>
        </w:rPr>
        <w:t xml:space="preserve"> </w:t>
      </w:r>
      <w:r>
        <w:t>F-scores</w:t>
      </w:r>
      <w:r>
        <w:rPr>
          <w:spacing w:val="-1"/>
        </w:rPr>
        <w:t xml:space="preserve"> </w:t>
      </w:r>
      <w:r>
        <w:t>and very low</w:t>
      </w:r>
      <w:r>
        <w:rPr>
          <w:spacing w:val="2"/>
        </w:rPr>
        <w:t xml:space="preserve"> </w:t>
      </w:r>
      <w:r>
        <w:t>p-values.</w:t>
      </w:r>
    </w:p>
    <w:p>
      <w:pPr>
        <w:pStyle w:val="7"/>
        <w:rPr>
          <w:b/>
        </w:rPr>
      </w:pPr>
    </w:p>
    <w:p>
      <w:pPr>
        <w:pStyle w:val="10"/>
        <w:numPr>
          <w:ilvl w:val="1"/>
          <w:numId w:val="22"/>
        </w:numPr>
        <w:tabs>
          <w:tab w:val="left" w:pos="840"/>
        </w:tabs>
        <w:spacing w:before="0" w:after="0" w:line="275" w:lineRule="exact"/>
        <w:ind w:left="839" w:right="0" w:hanging="361"/>
        <w:jc w:val="left"/>
        <w:rPr>
          <w:sz w:val="24"/>
        </w:rPr>
      </w:pPr>
      <w:r>
        <w:rPr>
          <w:sz w:val="24"/>
        </w:rPr>
        <w:t>Age</w:t>
      </w:r>
    </w:p>
    <w:p>
      <w:pPr>
        <w:pStyle w:val="10"/>
        <w:numPr>
          <w:ilvl w:val="1"/>
          <w:numId w:val="22"/>
        </w:numPr>
        <w:tabs>
          <w:tab w:val="left" w:pos="840"/>
        </w:tabs>
        <w:spacing w:before="0" w:after="0" w:line="275" w:lineRule="exact"/>
        <w:ind w:left="839" w:right="0" w:hanging="361"/>
        <w:jc w:val="left"/>
        <w:rPr>
          <w:sz w:val="24"/>
        </w:rPr>
      </w:pPr>
      <w:r>
        <w:rPr>
          <w:sz w:val="24"/>
        </w:rPr>
        <w:t>DailyRate</w:t>
      </w:r>
    </w:p>
    <w:p>
      <w:pPr>
        <w:pStyle w:val="10"/>
        <w:numPr>
          <w:ilvl w:val="1"/>
          <w:numId w:val="22"/>
        </w:numPr>
        <w:tabs>
          <w:tab w:val="left" w:pos="840"/>
        </w:tabs>
        <w:spacing w:before="0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HourlyRate</w:t>
      </w:r>
    </w:p>
    <w:p>
      <w:pPr>
        <w:pStyle w:val="10"/>
        <w:numPr>
          <w:ilvl w:val="1"/>
          <w:numId w:val="22"/>
        </w:numPr>
        <w:tabs>
          <w:tab w:val="left" w:pos="840"/>
        </w:tabs>
        <w:spacing w:before="1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MonthlyIncome</w:t>
      </w:r>
    </w:p>
    <w:p>
      <w:pPr>
        <w:pStyle w:val="10"/>
        <w:numPr>
          <w:ilvl w:val="1"/>
          <w:numId w:val="22"/>
        </w:numPr>
        <w:tabs>
          <w:tab w:val="left" w:pos="840"/>
        </w:tabs>
        <w:spacing w:before="0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MonthlyRate</w:t>
      </w:r>
    </w:p>
    <w:p>
      <w:pPr>
        <w:pStyle w:val="10"/>
        <w:numPr>
          <w:ilvl w:val="1"/>
          <w:numId w:val="22"/>
        </w:numPr>
        <w:tabs>
          <w:tab w:val="left" w:pos="840"/>
        </w:tabs>
        <w:spacing w:before="0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NumCompaniesWorked</w:t>
      </w:r>
    </w:p>
    <w:p>
      <w:pPr>
        <w:pStyle w:val="10"/>
        <w:numPr>
          <w:ilvl w:val="1"/>
          <w:numId w:val="22"/>
        </w:numPr>
        <w:tabs>
          <w:tab w:val="left" w:pos="840"/>
        </w:tabs>
        <w:spacing w:before="0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PercentSalaryHike</w:t>
      </w:r>
    </w:p>
    <w:p>
      <w:pPr>
        <w:pStyle w:val="10"/>
        <w:numPr>
          <w:ilvl w:val="1"/>
          <w:numId w:val="22"/>
        </w:numPr>
        <w:tabs>
          <w:tab w:val="left" w:pos="840"/>
        </w:tabs>
        <w:spacing w:before="0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TotalWorkingYears</w:t>
      </w:r>
    </w:p>
    <w:p>
      <w:pPr>
        <w:pStyle w:val="10"/>
        <w:numPr>
          <w:ilvl w:val="1"/>
          <w:numId w:val="22"/>
        </w:numPr>
        <w:tabs>
          <w:tab w:val="left" w:pos="840"/>
        </w:tabs>
        <w:spacing w:before="0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TrainingTimesLastYear</w:t>
      </w:r>
    </w:p>
    <w:p>
      <w:pPr>
        <w:pStyle w:val="10"/>
        <w:numPr>
          <w:ilvl w:val="1"/>
          <w:numId w:val="22"/>
        </w:numPr>
        <w:tabs>
          <w:tab w:val="left" w:pos="840"/>
        </w:tabs>
        <w:spacing w:before="0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YearsAtCompany</w:t>
      </w:r>
    </w:p>
    <w:p>
      <w:pPr>
        <w:pStyle w:val="10"/>
        <w:numPr>
          <w:ilvl w:val="1"/>
          <w:numId w:val="22"/>
        </w:numPr>
        <w:tabs>
          <w:tab w:val="left" w:pos="840"/>
        </w:tabs>
        <w:spacing w:before="0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YearsWithCurrManager</w:t>
      </w:r>
    </w:p>
    <w:p>
      <w:pPr>
        <w:pStyle w:val="7"/>
        <w:spacing w:before="10"/>
      </w:pPr>
    </w:p>
    <w:p>
      <w:pPr>
        <w:pStyle w:val="4"/>
        <w:ind w:right="745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significant</w:t>
      </w:r>
      <w:r>
        <w:rPr>
          <w:spacing w:val="-4"/>
        </w:rPr>
        <w:t xml:space="preserve"> </w:t>
      </w:r>
      <w:r>
        <w:t>relationship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attrition because</w:t>
      </w:r>
      <w:r>
        <w:rPr>
          <w:spacing w:val="-3"/>
        </w:rPr>
        <w:t xml:space="preserve"> </w:t>
      </w:r>
      <w:r>
        <w:t>of their</w:t>
      </w:r>
      <w:r>
        <w:rPr>
          <w:spacing w:val="-57"/>
        </w:rPr>
        <w:t xml:space="preserve"> </w:t>
      </w:r>
      <w:r>
        <w:t>moderate</w:t>
      </w:r>
      <w:r>
        <w:rPr>
          <w:spacing w:val="-1"/>
        </w:rPr>
        <w:t xml:space="preserve"> </w:t>
      </w:r>
      <w:r>
        <w:t>F-scores and extremely high</w:t>
      </w:r>
      <w:r>
        <w:rPr>
          <w:spacing w:val="1"/>
        </w:rPr>
        <w:t xml:space="preserve"> </w:t>
      </w:r>
      <w:r>
        <w:t>p-values.</w:t>
      </w:r>
    </w:p>
    <w:p>
      <w:pPr>
        <w:pStyle w:val="7"/>
        <w:rPr>
          <w:b/>
        </w:rPr>
      </w:pPr>
    </w:p>
    <w:p>
      <w:pPr>
        <w:pStyle w:val="10"/>
        <w:numPr>
          <w:ilvl w:val="0"/>
          <w:numId w:val="23"/>
        </w:numPr>
        <w:tabs>
          <w:tab w:val="left" w:pos="840"/>
        </w:tabs>
        <w:spacing w:before="0" w:after="0" w:line="275" w:lineRule="exact"/>
        <w:ind w:left="839" w:right="0" w:hanging="361"/>
        <w:jc w:val="left"/>
        <w:rPr>
          <w:sz w:val="24"/>
        </w:rPr>
      </w:pPr>
      <w:r>
        <w:rPr>
          <w:sz w:val="24"/>
        </w:rPr>
        <w:t>DistanceFromHome</w:t>
      </w:r>
    </w:p>
    <w:p>
      <w:pPr>
        <w:pStyle w:val="10"/>
        <w:numPr>
          <w:ilvl w:val="0"/>
          <w:numId w:val="23"/>
        </w:numPr>
        <w:tabs>
          <w:tab w:val="left" w:pos="840"/>
        </w:tabs>
        <w:spacing w:before="0" w:after="0" w:line="275" w:lineRule="exact"/>
        <w:ind w:left="839" w:right="0" w:hanging="361"/>
        <w:jc w:val="left"/>
        <w:rPr>
          <w:sz w:val="24"/>
        </w:rPr>
      </w:pPr>
      <w:r>
        <w:rPr>
          <w:sz w:val="24"/>
        </w:rPr>
        <w:t>StockOptionLevel</w:t>
      </w:r>
    </w:p>
    <w:p>
      <w:pPr>
        <w:pStyle w:val="10"/>
        <w:numPr>
          <w:ilvl w:val="0"/>
          <w:numId w:val="23"/>
        </w:numPr>
        <w:tabs>
          <w:tab w:val="left" w:pos="840"/>
        </w:tabs>
        <w:spacing w:before="0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YearsInCurrentRole</w:t>
      </w:r>
    </w:p>
    <w:p>
      <w:pPr>
        <w:pStyle w:val="10"/>
        <w:numPr>
          <w:ilvl w:val="0"/>
          <w:numId w:val="23"/>
        </w:numPr>
        <w:tabs>
          <w:tab w:val="left" w:pos="840"/>
        </w:tabs>
        <w:spacing w:before="0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YearsSinceLastPromotion</w:t>
      </w:r>
    </w:p>
    <w:p>
      <w:pPr>
        <w:pStyle w:val="7"/>
        <w:spacing w:before="10"/>
      </w:pPr>
    </w:p>
    <w:p>
      <w:pPr>
        <w:pStyle w:val="4"/>
        <w:ind w:right="801"/>
      </w:pP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organization to</w:t>
      </w:r>
      <w:r>
        <w:rPr>
          <w:spacing w:val="-2"/>
        </w:rPr>
        <w:t xml:space="preserve"> </w:t>
      </w:r>
      <w:r>
        <w:t>pay</w:t>
      </w:r>
      <w:r>
        <w:rPr>
          <w:spacing w:val="-1"/>
        </w:rPr>
        <w:t xml:space="preserve"> </w:t>
      </w:r>
      <w:r>
        <w:t>attention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identified</w:t>
      </w:r>
      <w:r>
        <w:rPr>
          <w:spacing w:val="-1"/>
        </w:rPr>
        <w:t xml:space="preserve"> </w:t>
      </w:r>
      <w:r>
        <w:t>significant</w:t>
      </w:r>
      <w:r>
        <w:rPr>
          <w:spacing w:val="-1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consider</w:t>
      </w:r>
      <w:r>
        <w:rPr>
          <w:spacing w:val="-2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when implementing</w:t>
      </w:r>
      <w:r>
        <w:rPr>
          <w:spacing w:val="-1"/>
        </w:rPr>
        <w:t xml:space="preserve"> </w:t>
      </w:r>
      <w:r>
        <w:t>strategies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reduce</w:t>
      </w:r>
      <w:r>
        <w:rPr>
          <w:spacing w:val="-2"/>
        </w:rPr>
        <w:t xml:space="preserve"> </w:t>
      </w:r>
      <w:r>
        <w:t>attrition rates.</w:t>
      </w:r>
    </w:p>
    <w:p>
      <w:pPr>
        <w:spacing w:after="0"/>
        <w:sectPr>
          <w:pgSz w:w="12240" w:h="15840"/>
          <w:pgMar w:top="1420" w:right="880" w:bottom="1240" w:left="1040" w:header="0" w:footer="974" w:gutter="0"/>
          <w:cols w:space="720" w:num="1"/>
        </w:sectPr>
      </w:pPr>
    </w:p>
    <w:p>
      <w:pPr>
        <w:pStyle w:val="10"/>
        <w:numPr>
          <w:ilvl w:val="0"/>
          <w:numId w:val="22"/>
        </w:numPr>
        <w:tabs>
          <w:tab w:val="left" w:pos="381"/>
        </w:tabs>
        <w:spacing w:before="72" w:after="0" w:line="240" w:lineRule="auto"/>
        <w:ind w:left="119" w:right="1034" w:firstLine="0"/>
        <w:jc w:val="left"/>
        <w:rPr>
          <w:sz w:val="24"/>
        </w:rPr>
      </w:pPr>
      <w:r>
        <w:pict>
          <v:shape id="_x0000_s1113" o:spid="_x0000_s1113" style="position:absolute;left:0pt;margin-left:22pt;margin-top:27.35pt;height:744.1pt;width:564.1pt;mso-position-horizontal-relative:page;mso-position-vertical-relative:page;z-index:-251639808;mso-width-relative:page;mso-height-relative:page;" fillcolor="#000000" filled="t" stroked="f" coordorigin="440,548" coordsize="11282,14882" path="m11694,622l11634,622,11634,638,11634,15342,529,15342,529,638,11634,638,11634,622,514,622,514,638,514,15342,514,15402,11694,15402,11694,15342,11694,622xm11722,548l11708,548,11708,608,11708,15416,500,15416,500,608,11708,608,11708,548,440,548,440,608,440,15416,440,15430,11722,15430,11722,15416,11722,548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sz w:val="24"/>
        </w:rPr>
        <w:t>Perform</w:t>
      </w:r>
      <w:r>
        <w:rPr>
          <w:spacing w:val="-2"/>
          <w:sz w:val="24"/>
        </w:rPr>
        <w:t xml:space="preserve"> </w:t>
      </w:r>
      <w:r>
        <w:rPr>
          <w:sz w:val="24"/>
        </w:rPr>
        <w:t>CHI-SQUARE</w:t>
      </w:r>
      <w:r>
        <w:rPr>
          <w:spacing w:val="-1"/>
          <w:sz w:val="24"/>
        </w:rPr>
        <w:t xml:space="preserve"> </w:t>
      </w:r>
      <w:r>
        <w:rPr>
          <w:sz w:val="24"/>
        </w:rPr>
        <w:t>Test:</w:t>
      </w:r>
      <w:r>
        <w:rPr>
          <w:spacing w:val="1"/>
          <w:sz w:val="24"/>
        </w:rPr>
        <w:t xml:space="preserve"> </w:t>
      </w:r>
      <w:r>
        <w:rPr>
          <w:sz w:val="24"/>
        </w:rPr>
        <w:t>CHI-SQUARE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analysing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impact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57"/>
          <w:sz w:val="24"/>
        </w:rPr>
        <w:t xml:space="preserve"> </w:t>
      </w:r>
      <w:r>
        <w:rPr>
          <w:sz w:val="24"/>
        </w:rPr>
        <w:t>categorical</w:t>
      </w:r>
      <w:r>
        <w:rPr>
          <w:spacing w:val="-1"/>
          <w:sz w:val="24"/>
        </w:rPr>
        <w:t xml:space="preserve"> </w:t>
      </w:r>
      <w:r>
        <w:rPr>
          <w:sz w:val="24"/>
        </w:rPr>
        <w:t>features.</w:t>
      </w:r>
    </w:p>
    <w:p>
      <w:pPr>
        <w:pStyle w:val="7"/>
        <w:spacing w:before="6"/>
      </w:pPr>
    </w:p>
    <w:p>
      <w:pPr>
        <w:pStyle w:val="3"/>
        <w:ind w:left="119"/>
      </w:pPr>
      <w:r>
        <w:rPr>
          <w:color w:val="FF0000"/>
        </w:rPr>
        <w:t>Inference:</w:t>
      </w:r>
    </w:p>
    <w:p>
      <w:pPr>
        <w:pStyle w:val="7"/>
        <w:spacing w:before="10"/>
        <w:rPr>
          <w:b/>
          <w:sz w:val="23"/>
        </w:rPr>
      </w:pPr>
    </w:p>
    <w:p>
      <w:pPr>
        <w:pStyle w:val="4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showed</w:t>
      </w:r>
      <w:r>
        <w:rPr>
          <w:spacing w:val="-1"/>
        </w:rPr>
        <w:t xml:space="preserve"> </w:t>
      </w:r>
      <w:r>
        <w:t>statistically</w:t>
      </w:r>
      <w:r>
        <w:rPr>
          <w:spacing w:val="-2"/>
        </w:rPr>
        <w:t xml:space="preserve"> </w:t>
      </w:r>
      <w:r>
        <w:t>significant</w:t>
      </w:r>
      <w:r>
        <w:rPr>
          <w:spacing w:val="-2"/>
        </w:rPr>
        <w:t xml:space="preserve"> </w:t>
      </w:r>
      <w:r>
        <w:t>associations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attrition:</w:t>
      </w:r>
    </w:p>
    <w:p>
      <w:pPr>
        <w:pStyle w:val="7"/>
        <w:rPr>
          <w:b/>
        </w:rPr>
      </w:pPr>
    </w:p>
    <w:p>
      <w:pPr>
        <w:pStyle w:val="10"/>
        <w:numPr>
          <w:ilvl w:val="1"/>
          <w:numId w:val="22"/>
        </w:numPr>
        <w:tabs>
          <w:tab w:val="left" w:pos="840"/>
        </w:tabs>
        <w:spacing w:before="0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Department</w:t>
      </w:r>
    </w:p>
    <w:p>
      <w:pPr>
        <w:pStyle w:val="10"/>
        <w:numPr>
          <w:ilvl w:val="1"/>
          <w:numId w:val="22"/>
        </w:numPr>
        <w:tabs>
          <w:tab w:val="left" w:pos="840"/>
        </w:tabs>
        <w:spacing w:before="0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EducationField</w:t>
      </w:r>
    </w:p>
    <w:p>
      <w:pPr>
        <w:pStyle w:val="10"/>
        <w:numPr>
          <w:ilvl w:val="1"/>
          <w:numId w:val="22"/>
        </w:numPr>
        <w:tabs>
          <w:tab w:val="left" w:pos="840"/>
        </w:tabs>
        <w:spacing w:before="0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EnvironmentSatisfaction</w:t>
      </w:r>
    </w:p>
    <w:p>
      <w:pPr>
        <w:pStyle w:val="10"/>
        <w:numPr>
          <w:ilvl w:val="1"/>
          <w:numId w:val="22"/>
        </w:numPr>
        <w:tabs>
          <w:tab w:val="left" w:pos="840"/>
        </w:tabs>
        <w:spacing w:before="0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JobInvolvement</w:t>
      </w:r>
    </w:p>
    <w:p>
      <w:pPr>
        <w:pStyle w:val="10"/>
        <w:numPr>
          <w:ilvl w:val="1"/>
          <w:numId w:val="22"/>
        </w:numPr>
        <w:tabs>
          <w:tab w:val="left" w:pos="840"/>
        </w:tabs>
        <w:spacing w:before="0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JobLevel</w:t>
      </w:r>
    </w:p>
    <w:p>
      <w:pPr>
        <w:pStyle w:val="10"/>
        <w:numPr>
          <w:ilvl w:val="1"/>
          <w:numId w:val="22"/>
        </w:numPr>
        <w:tabs>
          <w:tab w:val="left" w:pos="840"/>
        </w:tabs>
        <w:spacing w:before="1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JobRole</w:t>
      </w:r>
    </w:p>
    <w:p>
      <w:pPr>
        <w:pStyle w:val="10"/>
        <w:numPr>
          <w:ilvl w:val="1"/>
          <w:numId w:val="22"/>
        </w:numPr>
        <w:tabs>
          <w:tab w:val="left" w:pos="840"/>
        </w:tabs>
        <w:spacing w:before="0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JobSatisfaction</w:t>
      </w:r>
    </w:p>
    <w:p>
      <w:pPr>
        <w:pStyle w:val="10"/>
        <w:numPr>
          <w:ilvl w:val="1"/>
          <w:numId w:val="22"/>
        </w:numPr>
        <w:tabs>
          <w:tab w:val="left" w:pos="840"/>
        </w:tabs>
        <w:spacing w:before="0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MaritalStatus</w:t>
      </w:r>
    </w:p>
    <w:p>
      <w:pPr>
        <w:pStyle w:val="10"/>
        <w:numPr>
          <w:ilvl w:val="1"/>
          <w:numId w:val="22"/>
        </w:numPr>
        <w:tabs>
          <w:tab w:val="left" w:pos="840"/>
        </w:tabs>
        <w:spacing w:before="0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OverTime</w:t>
      </w:r>
    </w:p>
    <w:p>
      <w:pPr>
        <w:pStyle w:val="10"/>
        <w:numPr>
          <w:ilvl w:val="1"/>
          <w:numId w:val="22"/>
        </w:numPr>
        <w:tabs>
          <w:tab w:val="left" w:pos="840"/>
        </w:tabs>
        <w:spacing w:before="0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WorkLifeBalance</w:t>
      </w:r>
    </w:p>
    <w:p>
      <w:pPr>
        <w:pStyle w:val="7"/>
        <w:spacing w:before="7"/>
      </w:pPr>
    </w:p>
    <w:p>
      <w:pPr>
        <w:pStyle w:val="4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statistically</w:t>
      </w:r>
      <w:r>
        <w:rPr>
          <w:spacing w:val="-1"/>
        </w:rPr>
        <w:t xml:space="preserve"> </w:t>
      </w:r>
      <w:r>
        <w:t>significant</w:t>
      </w:r>
      <w:r>
        <w:rPr>
          <w:spacing w:val="-2"/>
        </w:rPr>
        <w:t xml:space="preserve"> </w:t>
      </w:r>
      <w:r>
        <w:t>associations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attrition.</w:t>
      </w:r>
    </w:p>
    <w:p>
      <w:pPr>
        <w:pStyle w:val="7"/>
        <w:rPr>
          <w:b/>
        </w:rPr>
      </w:pPr>
    </w:p>
    <w:p>
      <w:pPr>
        <w:pStyle w:val="10"/>
        <w:numPr>
          <w:ilvl w:val="0"/>
          <w:numId w:val="24"/>
        </w:numPr>
        <w:tabs>
          <w:tab w:val="left" w:pos="840"/>
        </w:tabs>
        <w:spacing w:before="0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Gender</w:t>
      </w:r>
    </w:p>
    <w:p>
      <w:pPr>
        <w:pStyle w:val="10"/>
        <w:numPr>
          <w:ilvl w:val="0"/>
          <w:numId w:val="24"/>
        </w:numPr>
        <w:tabs>
          <w:tab w:val="left" w:pos="840"/>
        </w:tabs>
        <w:spacing w:before="0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Education</w:t>
      </w:r>
    </w:p>
    <w:p>
      <w:pPr>
        <w:pStyle w:val="10"/>
        <w:numPr>
          <w:ilvl w:val="0"/>
          <w:numId w:val="24"/>
        </w:numPr>
        <w:tabs>
          <w:tab w:val="left" w:pos="840"/>
        </w:tabs>
        <w:spacing w:before="0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PerformanceRating</w:t>
      </w:r>
    </w:p>
    <w:p>
      <w:pPr>
        <w:pStyle w:val="10"/>
        <w:numPr>
          <w:ilvl w:val="0"/>
          <w:numId w:val="24"/>
        </w:numPr>
        <w:tabs>
          <w:tab w:val="left" w:pos="840"/>
        </w:tabs>
        <w:spacing w:before="0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RelationshipSatisfaction</w:t>
      </w:r>
    </w:p>
    <w:p>
      <w:pPr>
        <w:pStyle w:val="7"/>
        <w:spacing w:before="10"/>
      </w:pPr>
    </w:p>
    <w:p>
      <w:pPr>
        <w:spacing w:before="0"/>
        <w:ind w:left="119" w:right="801" w:firstLine="0"/>
        <w:jc w:val="left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important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organization 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attention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identified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significant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features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consider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when implementing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strategies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reduce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attrition rates.</w:t>
      </w:r>
    </w:p>
    <w:p>
      <w:pPr>
        <w:spacing w:after="0"/>
        <w:jc w:val="left"/>
        <w:rPr>
          <w:sz w:val="24"/>
        </w:rPr>
        <w:sectPr>
          <w:pgSz w:w="12240" w:h="15840"/>
          <w:pgMar w:top="1420" w:right="880" w:bottom="1240" w:left="1040" w:header="0" w:footer="974" w:gutter="0"/>
          <w:cols w:space="720" w:num="1"/>
        </w:sectPr>
      </w:pPr>
    </w:p>
    <w:p>
      <w:pPr>
        <w:pStyle w:val="3"/>
        <w:numPr>
          <w:ilvl w:val="1"/>
          <w:numId w:val="4"/>
        </w:numPr>
        <w:tabs>
          <w:tab w:val="left" w:pos="3545"/>
        </w:tabs>
        <w:spacing w:before="78" w:after="0" w:line="240" w:lineRule="auto"/>
        <w:ind w:left="3545" w:right="0" w:hanging="418"/>
        <w:jc w:val="left"/>
      </w:pPr>
      <w:r>
        <w:pict>
          <v:group id="_x0000_s1114" o:spid="_x0000_s1114" o:spt="203" style="position:absolute;left:0pt;margin-left:23.5pt;margin-top:25.9pt;height:744.1pt;width:564.1pt;mso-position-horizontal-relative:page;mso-position-vertical-relative:page;z-index:-251616256;mso-width-relative:page;mso-height-relative:page;" coordorigin="470,518" coordsize="11282,14882">
            <o:lock v:ext="edit"/>
            <v:shape id="_x0000_s1115" o:spid="_x0000_s1115" style="position:absolute;left:470;top:518;height:14882;width:11282;" fillcolor="#000000" filled="t" stroked="f" coordorigin="470,518" coordsize="11282,14882" path="m11724,592l11664,592,11664,608,11664,15312,559,15312,559,608,11664,608,11664,592,544,592,544,608,544,15312,544,15372,11724,15372,11724,15312,11724,592xm11752,518l11738,518,11738,578,11738,15386,530,15386,530,578,11738,578,11738,518,470,518,470,578,470,15386,470,15400,11752,15400,11752,15386,11752,518xe">
              <v:path arrowok="t"/>
              <v:fill on="t" focussize="0,0"/>
              <v:stroke on="f"/>
              <v:imagedata o:title=""/>
              <o:lock v:ext="edit"/>
            </v:shape>
            <v:shape id="_x0000_s1116" o:spid="_x0000_s1116" o:spt="75" type="#_x0000_t75" style="position:absolute;left:1986;top:6314;height:4854;width:8954;" filled="f" stroked="f" coordsize="21600,21600">
              <v:path/>
              <v:fill on="f" focussize="0,0"/>
              <v:stroke on="f"/>
              <v:imagedata r:id="rId37" o:title=""/>
              <o:lock v:ext="edit" aspectratio="t"/>
            </v:shape>
          </v:group>
        </w:pict>
      </w:r>
      <w:r>
        <w:t>DATA</w:t>
      </w:r>
      <w:r>
        <w:rPr>
          <w:spacing w:val="-2"/>
        </w:rPr>
        <w:t xml:space="preserve"> </w:t>
      </w:r>
      <w:r>
        <w:t>MODELING</w:t>
      </w:r>
    </w:p>
    <w:p>
      <w:pPr>
        <w:pStyle w:val="7"/>
        <w:rPr>
          <w:b/>
          <w:sz w:val="30"/>
        </w:rPr>
      </w:pPr>
    </w:p>
    <w:p>
      <w:pPr>
        <w:pStyle w:val="7"/>
        <w:spacing w:before="215"/>
        <w:ind w:left="119" w:right="768"/>
        <w:jc w:val="both"/>
      </w:pPr>
      <w:r>
        <w:t>Data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plays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HR</w:t>
      </w:r>
      <w:r>
        <w:rPr>
          <w:spacing w:val="1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integrating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techniques.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leverage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predictions,</w:t>
      </w:r>
      <w:r>
        <w:rPr>
          <w:spacing w:val="1"/>
        </w:rPr>
        <w:t xml:space="preserve"> </w:t>
      </w:r>
      <w:r>
        <w:t>classifications,</w:t>
      </w:r>
      <w:r>
        <w:rPr>
          <w:spacing w:val="6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recommendations</w:t>
      </w:r>
      <w:r>
        <w:rPr>
          <w:spacing w:val="61"/>
        </w:rPr>
        <w:t xml:space="preserve"> </w:t>
      </w:r>
      <w:r>
        <w:t>based</w:t>
      </w:r>
      <w:r>
        <w:rPr>
          <w:spacing w:val="61"/>
        </w:rPr>
        <w:t xml:space="preserve"> </w:t>
      </w:r>
      <w:r>
        <w:t>on</w:t>
      </w:r>
      <w:r>
        <w:rPr>
          <w:spacing w:val="61"/>
        </w:rPr>
        <w:t xml:space="preserve"> </w:t>
      </w:r>
      <w:r>
        <w:t>patterns   and   relationships   found   in   the</w:t>
      </w:r>
      <w:r>
        <w:rPr>
          <w:spacing w:val="-58"/>
        </w:rPr>
        <w:t xml:space="preserve"> </w:t>
      </w:r>
      <w:r>
        <w:t>HR data.</w:t>
      </w:r>
    </w:p>
    <w:p>
      <w:pPr>
        <w:pStyle w:val="7"/>
        <w:spacing w:before="1"/>
        <w:rPr>
          <w:sz w:val="25"/>
        </w:rPr>
      </w:pPr>
    </w:p>
    <w:p>
      <w:pPr>
        <w:pStyle w:val="4"/>
        <w:jc w:val="both"/>
      </w:pPr>
      <w:r>
        <w:t>Data</w:t>
      </w:r>
      <w:r>
        <w:rPr>
          <w:spacing w:val="-2"/>
        </w:rPr>
        <w:t xml:space="preserve"> </w:t>
      </w:r>
      <w:r>
        <w:t>splitting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test:</w:t>
      </w:r>
    </w:p>
    <w:p>
      <w:pPr>
        <w:pStyle w:val="7"/>
        <w:spacing w:before="9"/>
        <w:rPr>
          <w:b/>
        </w:rPr>
      </w:pPr>
    </w:p>
    <w:p>
      <w:pPr>
        <w:pStyle w:val="7"/>
        <w:ind w:left="119" w:right="864"/>
        <w:jc w:val="both"/>
      </w:pPr>
      <w:r>
        <w:t>The</w:t>
      </w:r>
      <w:r>
        <w:rPr>
          <w:spacing w:val="-3"/>
        </w:rPr>
        <w:t xml:space="preserve"> </w:t>
      </w:r>
      <w:r>
        <w:t>data set was split into 70%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and 30%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and we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considered Attrition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target feature.</w:t>
      </w:r>
    </w:p>
    <w:p>
      <w:pPr>
        <w:pStyle w:val="7"/>
        <w:spacing w:before="9"/>
        <w:rPr>
          <w:sz w:val="25"/>
        </w:rPr>
      </w:pPr>
    </w:p>
    <w:p>
      <w:pPr>
        <w:pStyle w:val="4"/>
        <w:jc w:val="both"/>
      </w:pPr>
      <w:r>
        <w:t>Fitting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machine learning</w:t>
      </w:r>
      <w:r>
        <w:rPr>
          <w:spacing w:val="-2"/>
        </w:rPr>
        <w:t xml:space="preserve"> </w:t>
      </w:r>
      <w:r>
        <w:t>models:</w:t>
      </w:r>
    </w:p>
    <w:p>
      <w:pPr>
        <w:pStyle w:val="7"/>
        <w:spacing w:before="7"/>
        <w:rPr>
          <w:b/>
        </w:rPr>
      </w:pPr>
    </w:p>
    <w:p>
      <w:pPr>
        <w:pStyle w:val="10"/>
        <w:numPr>
          <w:ilvl w:val="0"/>
          <w:numId w:val="25"/>
        </w:numPr>
        <w:tabs>
          <w:tab w:val="left" w:pos="840"/>
        </w:tabs>
        <w:spacing w:before="0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Logistic</w:t>
      </w:r>
      <w:r>
        <w:rPr>
          <w:spacing w:val="-3"/>
          <w:sz w:val="24"/>
        </w:rPr>
        <w:t xml:space="preserve"> </w:t>
      </w:r>
      <w:r>
        <w:rPr>
          <w:sz w:val="24"/>
        </w:rPr>
        <w:t>Regression</w:t>
      </w:r>
      <w:r>
        <w:rPr>
          <w:spacing w:val="-2"/>
          <w:sz w:val="24"/>
        </w:rPr>
        <w:t xml:space="preserve"> </w:t>
      </w:r>
      <w:r>
        <w:rPr>
          <w:sz w:val="24"/>
        </w:rPr>
        <w:t>Model.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3"/>
        <w:rPr>
          <w:sz w:val="31"/>
        </w:rPr>
      </w:pPr>
    </w:p>
    <w:p>
      <w:pPr>
        <w:pStyle w:val="7"/>
        <w:ind w:left="723" w:right="1117"/>
        <w:jc w:val="center"/>
      </w:pPr>
      <w:r>
        <w:t>Fig.3.4.1:</w:t>
      </w:r>
      <w:r>
        <w:rPr>
          <w:spacing w:val="-1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and Testing</w:t>
      </w:r>
      <w:r>
        <w:rPr>
          <w:spacing w:val="-2"/>
        </w:rPr>
        <w:t xml:space="preserve"> </w:t>
      </w:r>
      <w:r>
        <w:t>results by</w:t>
      </w:r>
      <w:r>
        <w:rPr>
          <w:spacing w:val="-6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Logistic</w:t>
      </w:r>
      <w:r>
        <w:rPr>
          <w:spacing w:val="-1"/>
        </w:rPr>
        <w:t xml:space="preserve"> </w:t>
      </w:r>
      <w:r>
        <w:t>Regression Model.</w:t>
      </w:r>
    </w:p>
    <w:p>
      <w:pPr>
        <w:spacing w:after="0"/>
        <w:jc w:val="center"/>
        <w:sectPr>
          <w:pgSz w:w="12240" w:h="15840"/>
          <w:pgMar w:top="1420" w:right="880" w:bottom="1240" w:left="1040" w:header="0" w:footer="974" w:gutter="0"/>
          <w:cols w:space="720" w:num="1"/>
        </w:sectPr>
      </w:pPr>
    </w:p>
    <w:p>
      <w:pPr>
        <w:pStyle w:val="10"/>
        <w:numPr>
          <w:ilvl w:val="0"/>
          <w:numId w:val="25"/>
        </w:numPr>
        <w:tabs>
          <w:tab w:val="left" w:pos="840"/>
        </w:tabs>
        <w:spacing w:before="72" w:after="0" w:line="240" w:lineRule="auto"/>
        <w:ind w:left="839" w:right="0" w:hanging="361"/>
        <w:jc w:val="left"/>
        <w:rPr>
          <w:sz w:val="24"/>
        </w:rPr>
      </w:pPr>
      <w:r>
        <w:pict>
          <v:group id="_x0000_s1117" o:spid="_x0000_s1117" o:spt="203" style="position:absolute;left:0pt;margin-left:25pt;margin-top:27.4pt;height:744.1pt;width:564.1pt;mso-position-horizontal-relative:page;mso-position-vertical-relative:page;z-index:-251638784;mso-width-relative:page;mso-height-relative:page;" coordorigin="500,548" coordsize="11282,14882">
            <o:lock v:ext="edit"/>
            <v:shape id="_x0000_s1118" o:spid="_x0000_s1118" style="position:absolute;left:500;top:548;height:14882;width:11282;" fillcolor="#000000" filled="t" stroked="f" coordorigin="500,548" coordsize="11282,14882" path="m11754,622l11694,622,11694,638,11694,15342,589,15342,589,638,11694,638,11694,622,574,622,574,638,574,15342,574,15402,11754,15402,11754,15342,11754,622xm11782,548l11768,548,11768,608,11768,15416,560,15416,560,608,11768,608,11768,548,500,548,500,608,500,15416,500,15430,11782,15430,11782,15416,11782,548xe">
              <v:path arrowok="t"/>
              <v:fill on="t" focussize="0,0"/>
              <v:stroke on="f"/>
              <v:imagedata o:title=""/>
              <o:lock v:ext="edit"/>
            </v:shape>
            <v:shape id="_x0000_s1119" o:spid="_x0000_s1119" o:spt="75" type="#_x0000_t75" style="position:absolute;left:2264;top:2111;height:6686;width:8765;" filled="f" stroked="f" coordsize="21600,21600">
              <v:path/>
              <v:fill on="f" focussize="0,0"/>
              <v:stroke on="f"/>
              <v:imagedata r:id="rId38" o:title=""/>
              <o:lock v:ext="edit" aspectratio="t"/>
            </v:shape>
          </v:group>
        </w:pict>
      </w:r>
      <w:r>
        <w:rPr>
          <w:sz w:val="24"/>
        </w:rPr>
        <w:t>Random</w:t>
      </w:r>
      <w:r>
        <w:rPr>
          <w:spacing w:val="-2"/>
          <w:sz w:val="24"/>
        </w:rPr>
        <w:t xml:space="preserve"> </w:t>
      </w:r>
      <w:r>
        <w:rPr>
          <w:sz w:val="24"/>
        </w:rPr>
        <w:t>Forest</w:t>
      </w:r>
      <w:r>
        <w:rPr>
          <w:spacing w:val="-2"/>
          <w:sz w:val="24"/>
        </w:rPr>
        <w:t xml:space="preserve"> </w:t>
      </w:r>
      <w:r>
        <w:rPr>
          <w:sz w:val="24"/>
        </w:rPr>
        <w:t>Model.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230"/>
        <w:ind w:left="1259"/>
      </w:pPr>
      <w:r>
        <w:t>Fig.3.4.2: Training</w:t>
      </w:r>
      <w:r>
        <w:rPr>
          <w:spacing w:val="-3"/>
        </w:rPr>
        <w:t xml:space="preserve"> </w:t>
      </w:r>
      <w:r>
        <w:t>and Testing</w:t>
      </w:r>
      <w:r>
        <w:rPr>
          <w:spacing w:val="-1"/>
        </w:rPr>
        <w:t xml:space="preserve"> </w:t>
      </w:r>
      <w:r>
        <w:t>results by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Random Forest Model.</w:t>
      </w:r>
    </w:p>
    <w:p>
      <w:pPr>
        <w:spacing w:after="0"/>
        <w:sectPr>
          <w:pgSz w:w="12240" w:h="15840"/>
          <w:pgMar w:top="1420" w:right="880" w:bottom="1240" w:left="1040" w:header="0" w:footer="974" w:gutter="0"/>
          <w:cols w:space="720" w:num="1"/>
        </w:sectPr>
      </w:pPr>
    </w:p>
    <w:p>
      <w:pPr>
        <w:pStyle w:val="10"/>
        <w:numPr>
          <w:ilvl w:val="0"/>
          <w:numId w:val="25"/>
        </w:numPr>
        <w:tabs>
          <w:tab w:val="left" w:pos="840"/>
        </w:tabs>
        <w:spacing w:before="72" w:after="0" w:line="240" w:lineRule="auto"/>
        <w:ind w:left="839" w:right="0" w:hanging="361"/>
        <w:jc w:val="left"/>
        <w:rPr>
          <w:sz w:val="24"/>
        </w:rPr>
      </w:pPr>
      <w:r>
        <w:pict>
          <v:group id="_x0000_s1120" o:spid="_x0000_s1120" o:spt="203" style="position:absolute;left:0pt;margin-left:26pt;margin-top:27.9pt;height:744.1pt;width:564.1pt;mso-position-horizontal-relative:page;mso-position-vertical-relative:page;z-index:-251615232;mso-width-relative:page;mso-height-relative:page;" coordorigin="520,558" coordsize="11282,14882">
            <o:lock v:ext="edit"/>
            <v:shape id="_x0000_s1121" o:spid="_x0000_s1121" style="position:absolute;left:520;top:558;height:14882;width:11282;" fillcolor="#000000" filled="t" stroked="f" coordorigin="520,558" coordsize="11282,14882" path="m11774,632l11714,632,11714,648,11714,15352,609,15352,609,648,11714,648,11714,632,594,632,594,648,594,15352,594,15412,11774,15412,11774,15352,11774,632xm11802,558l11788,558,11788,618,11788,15426,580,15426,580,618,11788,618,11788,558,520,558,520,618,520,15426,520,15440,11802,15440,11802,15426,11802,558xe">
              <v:path arrowok="t"/>
              <v:fill on="t" focussize="0,0"/>
              <v:stroke on="f"/>
              <v:imagedata o:title=""/>
              <o:lock v:ext="edit"/>
            </v:shape>
            <v:shape id="_x0000_s1122" o:spid="_x0000_s1122" o:spt="75" type="#_x0000_t75" style="position:absolute;left:2199;top:2066;height:7541;width:8759;" filled="f" stroked="f" coordsize="21600,21600">
              <v:path/>
              <v:fill on="f" focussize="0,0"/>
              <v:stroke on="f"/>
              <v:imagedata r:id="rId39" o:title=""/>
              <o:lock v:ext="edit" aspectratio="t"/>
            </v:shape>
          </v:group>
        </w:pic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Vector</w:t>
      </w:r>
      <w:r>
        <w:rPr>
          <w:spacing w:val="-1"/>
          <w:sz w:val="24"/>
        </w:rPr>
        <w:t xml:space="preserve"> </w:t>
      </w:r>
      <w:r>
        <w:rPr>
          <w:sz w:val="24"/>
        </w:rPr>
        <w:t>Machine Model.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9"/>
        <w:rPr>
          <w:sz w:val="31"/>
        </w:rPr>
      </w:pPr>
    </w:p>
    <w:p>
      <w:pPr>
        <w:pStyle w:val="7"/>
        <w:ind w:left="1062" w:right="1117"/>
        <w:jc w:val="center"/>
      </w:pPr>
      <w:r>
        <w:t>Fig.3.4.3:</w:t>
      </w:r>
      <w:r>
        <w:rPr>
          <w:spacing w:val="-1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and Testing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Support Vector Machine</w:t>
      </w:r>
      <w:r>
        <w:rPr>
          <w:spacing w:val="-1"/>
        </w:rPr>
        <w:t xml:space="preserve"> </w:t>
      </w:r>
      <w:r>
        <w:t>Model.</w:t>
      </w:r>
    </w:p>
    <w:p>
      <w:pPr>
        <w:spacing w:after="0"/>
        <w:jc w:val="center"/>
        <w:sectPr>
          <w:pgSz w:w="12240" w:h="15840"/>
          <w:pgMar w:top="1420" w:right="880" w:bottom="1240" w:left="1040" w:header="0" w:footer="974" w:gutter="0"/>
          <w:cols w:space="720" w:num="1"/>
        </w:sectPr>
      </w:pPr>
    </w:p>
    <w:p>
      <w:pPr>
        <w:pStyle w:val="10"/>
        <w:numPr>
          <w:ilvl w:val="0"/>
          <w:numId w:val="25"/>
        </w:numPr>
        <w:tabs>
          <w:tab w:val="left" w:pos="840"/>
        </w:tabs>
        <w:spacing w:before="72" w:after="0" w:line="240" w:lineRule="auto"/>
        <w:ind w:left="839" w:right="0" w:hanging="361"/>
        <w:jc w:val="left"/>
        <w:rPr>
          <w:sz w:val="24"/>
        </w:rPr>
      </w:pPr>
      <w:r>
        <w:pict>
          <v:group id="_x0000_s1123" o:spid="_x0000_s1123" o:spt="203" style="position:absolute;left:0pt;margin-left:25.5pt;margin-top:31.9pt;height:744.1pt;width:564.1pt;mso-position-horizontal-relative:page;mso-position-vertical-relative:page;z-index:-251637760;mso-width-relative:page;mso-height-relative:page;" coordorigin="510,638" coordsize="11282,14882">
            <o:lock v:ext="edit"/>
            <v:shape id="_x0000_s1124" o:spid="_x0000_s1124" style="position:absolute;left:510;top:638;height:14882;width:11282;" fillcolor="#000000" filled="t" stroked="f" coordorigin="510,638" coordsize="11282,14882" path="m11764,712l11704,712,11704,728,11704,15432,599,15432,599,728,11704,728,11704,712,584,712,584,728,584,15432,584,15492,11764,15492,11764,15432,11764,712xm11792,638l11778,638,11778,698,11778,15506,570,15506,570,698,11778,698,11778,638,510,638,510,698,510,15506,510,15520,11792,15520,11792,15506,11792,638xe">
              <v:path arrowok="t"/>
              <v:fill on="t" focussize="0,0"/>
              <v:stroke on="f"/>
              <v:imagedata o:title=""/>
              <o:lock v:ext="edit"/>
            </v:shape>
            <v:shape id="_x0000_s1125" o:spid="_x0000_s1125" o:spt="75" type="#_x0000_t75" style="position:absolute;left:2212;top:2170;height:4549;width:8373;" filled="f" stroked="f" coordsize="21600,21600">
              <v:path/>
              <v:fill on="f" focussize="0,0"/>
              <v:stroke on="f"/>
              <v:imagedata r:id="rId40" o:title=""/>
              <o:lock v:ext="edit" aspectratio="t"/>
            </v:shape>
            <v:shape id="_x0000_s1126" o:spid="_x0000_s1126" o:spt="75" type="#_x0000_t75" style="position:absolute;left:2237;top:8491;height:5453;width:7823;" filled="f" stroked="f" coordsize="21600,21600">
              <v:path/>
              <v:fill on="f" focussize="0,0"/>
              <v:stroke on="f"/>
              <v:imagedata r:id="rId41" o:title=""/>
              <o:lock v:ext="edit" aspectratio="t"/>
            </v:shape>
          </v:group>
        </w:pict>
      </w:r>
      <w:r>
        <w:rPr>
          <w:sz w:val="24"/>
        </w:rPr>
        <w:t>XGBoost</w:t>
      </w:r>
      <w:r>
        <w:rPr>
          <w:spacing w:val="-2"/>
          <w:sz w:val="24"/>
        </w:rPr>
        <w:t xml:space="preserve"> </w:t>
      </w:r>
      <w:r>
        <w:rPr>
          <w:sz w:val="24"/>
        </w:rPr>
        <w:t>Model.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179"/>
        <w:ind w:left="1259"/>
      </w:pPr>
      <w:r>
        <w:t>Fig.3.4.4:</w:t>
      </w:r>
      <w:r>
        <w:rPr>
          <w:spacing w:val="-1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and Testing</w:t>
      </w:r>
      <w:r>
        <w:rPr>
          <w:spacing w:val="-1"/>
        </w:rPr>
        <w:t xml:space="preserve"> </w:t>
      </w:r>
      <w:r>
        <w:t>results by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XGBoost Model.</w:t>
      </w:r>
    </w:p>
    <w:p>
      <w:pPr>
        <w:pStyle w:val="7"/>
        <w:rPr>
          <w:sz w:val="26"/>
        </w:rPr>
      </w:pPr>
    </w:p>
    <w:p>
      <w:pPr>
        <w:pStyle w:val="7"/>
        <w:spacing w:before="7"/>
        <w:rPr>
          <w:sz w:val="23"/>
        </w:rPr>
      </w:pPr>
    </w:p>
    <w:p>
      <w:pPr>
        <w:pStyle w:val="10"/>
        <w:numPr>
          <w:ilvl w:val="0"/>
          <w:numId w:val="25"/>
        </w:numPr>
        <w:tabs>
          <w:tab w:val="left" w:pos="840"/>
        </w:tabs>
        <w:spacing w:before="1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LightGBM</w:t>
      </w:r>
      <w:r>
        <w:rPr>
          <w:spacing w:val="-3"/>
          <w:sz w:val="24"/>
        </w:rPr>
        <w:t xml:space="preserve"> </w:t>
      </w:r>
      <w:r>
        <w:rPr>
          <w:sz w:val="24"/>
        </w:rPr>
        <w:t>Model.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37"/>
        </w:rPr>
      </w:pPr>
    </w:p>
    <w:p>
      <w:pPr>
        <w:pStyle w:val="7"/>
        <w:ind w:left="1199"/>
      </w:pPr>
      <w:r>
        <w:t>Fig.3.4.5:</w:t>
      </w:r>
      <w:r>
        <w:rPr>
          <w:spacing w:val="-1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LightGBM Model.</w:t>
      </w:r>
    </w:p>
    <w:p>
      <w:pPr>
        <w:spacing w:after="0"/>
        <w:sectPr>
          <w:pgSz w:w="12240" w:h="15840"/>
          <w:pgMar w:top="1420" w:right="880" w:bottom="1200" w:left="1040" w:header="0" w:footer="974" w:gutter="0"/>
          <w:cols w:space="720" w:num="1"/>
        </w:sectPr>
      </w:pPr>
    </w:p>
    <w:p>
      <w:pPr>
        <w:pStyle w:val="10"/>
        <w:numPr>
          <w:ilvl w:val="0"/>
          <w:numId w:val="25"/>
        </w:numPr>
        <w:tabs>
          <w:tab w:val="left" w:pos="840"/>
        </w:tabs>
        <w:spacing w:before="72" w:after="0" w:line="240" w:lineRule="auto"/>
        <w:ind w:left="839" w:right="0" w:hanging="361"/>
        <w:jc w:val="left"/>
        <w:rPr>
          <w:sz w:val="24"/>
        </w:rPr>
      </w:pPr>
      <w:r>
        <w:pict>
          <v:group id="_x0000_s1127" o:spid="_x0000_s1127" o:spt="203" style="position:absolute;left:0pt;margin-left:23.5pt;margin-top:26.9pt;height:744.1pt;width:564.1pt;mso-position-horizontal-relative:page;mso-position-vertical-relative:page;z-index:-251614208;mso-width-relative:page;mso-height-relative:page;" coordorigin="470,538" coordsize="11282,14882">
            <o:lock v:ext="edit"/>
            <v:shape id="_x0000_s1128" o:spid="_x0000_s1128" style="position:absolute;left:470;top:538;height:14882;width:11282;" fillcolor="#000000" filled="t" stroked="f" coordorigin="470,538" coordsize="11282,14882" path="m11724,612l11664,612,11664,628,11664,15332,559,15332,559,628,11664,628,11664,612,544,612,544,628,544,15332,544,15392,11724,15392,11724,15332,11724,612xm11752,538l11738,538,11738,598,11738,15406,530,15406,530,598,11738,598,11738,538,470,538,470,598,470,15406,470,15420,11752,15420,11752,15406,11752,538xe">
              <v:path arrowok="t"/>
              <v:fill on="t" focussize="0,0"/>
              <v:stroke on="f"/>
              <v:imagedata o:title=""/>
              <o:lock v:ext="edit"/>
            </v:shape>
            <v:shape id="_x0000_s1129" o:spid="_x0000_s1129" o:spt="75" type="#_x0000_t75" style="position:absolute;left:2255;top:2152;height:4552;width:8375;" filled="f" stroked="f" coordsize="21600,21600">
              <v:path/>
              <v:fill on="f" focussize="0,0"/>
              <v:stroke on="f"/>
              <v:imagedata r:id="rId42" o:title=""/>
              <o:lock v:ext="edit" aspectratio="t"/>
            </v:shape>
            <v:shape id="_x0000_s1130" o:spid="_x0000_s1130" o:spt="75" type="#_x0000_t75" style="position:absolute;left:2258;top:8800;height:4498;width:8275;" filled="f" stroked="f" coordsize="21600,21600">
              <v:path/>
              <v:fill on="f" focussize="0,0"/>
              <v:stroke on="f"/>
              <v:imagedata r:id="rId43" o:title=""/>
              <o:lock v:ext="edit" aspectratio="t"/>
            </v:shape>
          </v:group>
        </w:pict>
      </w:r>
      <w:r>
        <w:rPr>
          <w:sz w:val="24"/>
        </w:rPr>
        <w:t>CatBoost</w:t>
      </w:r>
      <w:r>
        <w:rPr>
          <w:spacing w:val="-2"/>
          <w:sz w:val="24"/>
        </w:rPr>
        <w:t xml:space="preserve"> </w:t>
      </w:r>
      <w:r>
        <w:rPr>
          <w:sz w:val="24"/>
        </w:rPr>
        <w:t>Model.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163"/>
        <w:ind w:left="1319"/>
      </w:pPr>
      <w:r>
        <w:t>Fig.3.4.6:</w:t>
      </w:r>
      <w:r>
        <w:rPr>
          <w:spacing w:val="-1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and Testing</w:t>
      </w:r>
      <w:r>
        <w:rPr>
          <w:spacing w:val="-1"/>
        </w:rPr>
        <w:t xml:space="preserve"> </w:t>
      </w:r>
      <w:r>
        <w:t>results by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CatBoost Model.</w:t>
      </w: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23"/>
        </w:rPr>
      </w:pPr>
    </w:p>
    <w:p>
      <w:pPr>
        <w:pStyle w:val="10"/>
        <w:numPr>
          <w:ilvl w:val="0"/>
          <w:numId w:val="25"/>
        </w:numPr>
        <w:tabs>
          <w:tab w:val="left" w:pos="840"/>
        </w:tabs>
        <w:spacing w:before="1" w:after="0" w:line="240" w:lineRule="auto"/>
        <w:ind w:left="839" w:right="0" w:hanging="361"/>
        <w:jc w:val="left"/>
        <w:rPr>
          <w:sz w:val="24"/>
        </w:rPr>
      </w:pPr>
      <w:r>
        <w:rPr>
          <w:sz w:val="24"/>
        </w:rPr>
        <w:t>AdaBoost</w:t>
      </w:r>
      <w:r>
        <w:rPr>
          <w:spacing w:val="-3"/>
          <w:sz w:val="24"/>
        </w:rPr>
        <w:t xml:space="preserve"> </w:t>
      </w:r>
      <w:r>
        <w:rPr>
          <w:sz w:val="24"/>
        </w:rPr>
        <w:t>Model.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3"/>
        <w:rPr>
          <w:sz w:val="36"/>
        </w:rPr>
      </w:pPr>
    </w:p>
    <w:p>
      <w:pPr>
        <w:pStyle w:val="7"/>
        <w:ind w:left="1679"/>
      </w:pPr>
      <w:r>
        <w:t>Fig.3.4.7:</w:t>
      </w:r>
      <w:r>
        <w:rPr>
          <w:spacing w:val="-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AdaBoost</w:t>
      </w:r>
      <w:r>
        <w:rPr>
          <w:spacing w:val="2"/>
        </w:rPr>
        <w:t xml:space="preserve"> </w:t>
      </w:r>
      <w:r>
        <w:t>Model.</w:t>
      </w:r>
    </w:p>
    <w:p>
      <w:pPr>
        <w:spacing w:after="0"/>
        <w:sectPr>
          <w:pgSz w:w="12240" w:h="15840"/>
          <w:pgMar w:top="1420" w:right="880" w:bottom="1240" w:left="1040" w:header="0" w:footer="974" w:gutter="0"/>
          <w:cols w:space="720" w:num="1"/>
        </w:sectPr>
      </w:pPr>
    </w:p>
    <w:p>
      <w:pPr>
        <w:pStyle w:val="7"/>
        <w:spacing w:before="72"/>
        <w:ind w:left="119" w:right="107"/>
      </w:pPr>
      <w:r>
        <w:pict>
          <v:group id="_x0000_s1131" o:spid="_x0000_s1131" o:spt="203" style="position:absolute;left:0pt;margin-left:24.5pt;margin-top:25.9pt;height:744.1pt;width:564.1pt;mso-position-horizontal-relative:page;mso-position-vertical-relative:page;z-index:-251636736;mso-width-relative:page;mso-height-relative:page;" coordorigin="490,518" coordsize="11282,14882">
            <o:lock v:ext="edit"/>
            <v:shape id="_x0000_s1132" o:spid="_x0000_s1132" style="position:absolute;left:490;top:518;height:14882;width:11282;" fillcolor="#000000" filled="t" stroked="f" coordorigin="490,518" coordsize="11282,14882" path="m11744,592l11684,592,11684,608,11684,15312,579,15312,579,608,11684,608,11684,592,564,592,564,608,564,15312,564,15372,11744,15372,11744,15312,11744,592xm11772,518l11758,518,11758,578,11758,15386,550,15386,550,578,11758,578,11758,518,490,518,490,578,490,15386,490,15400,11772,15400,11772,15386,11772,518xe">
              <v:path arrowok="t"/>
              <v:fill on="t" focussize="0,0"/>
              <v:stroke on="f"/>
              <v:imagedata o:title=""/>
              <o:lock v:ext="edit"/>
            </v:shape>
            <v:shape id="_x0000_s1133" o:spid="_x0000_s1133" o:spt="75" type="#_x0000_t75" style="position:absolute;left:1160;top:2342;height:7370;width:9360;" filled="f" stroked="f" coordsize="21600,21600">
              <v:path/>
              <v:fill on="f" focussize="0,0"/>
              <v:stroke on="f"/>
              <v:imagedata r:id="rId44" o:title=""/>
              <o:lock v:ext="edit" aspectratio="t"/>
            </v:shape>
          </v:group>
        </w:pict>
      </w:r>
      <w:r>
        <w:t>ROC</w:t>
      </w:r>
      <w:r>
        <w:rPr>
          <w:spacing w:val="-1"/>
        </w:rPr>
        <w:t xml:space="preserve"> </w:t>
      </w:r>
      <w:r>
        <w:t>Curve: An</w:t>
      </w:r>
      <w:r>
        <w:rPr>
          <w:spacing w:val="-1"/>
        </w:rPr>
        <w:t xml:space="preserve"> </w:t>
      </w:r>
      <w:r>
        <w:t>ROC</w:t>
      </w:r>
      <w:r>
        <w:rPr>
          <w:spacing w:val="-1"/>
        </w:rPr>
        <w:t xml:space="preserve"> </w:t>
      </w:r>
      <w:r>
        <w:t>curve</w:t>
      </w:r>
      <w:r>
        <w:rPr>
          <w:spacing w:val="-2"/>
        </w:rPr>
        <w:t xml:space="preserve"> </w:t>
      </w:r>
      <w:r>
        <w:t>(receiver</w:t>
      </w:r>
      <w:r>
        <w:rPr>
          <w:spacing w:val="-1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characteristic</w:t>
      </w:r>
      <w:r>
        <w:rPr>
          <w:spacing w:val="-2"/>
        </w:rPr>
        <w:t xml:space="preserve"> </w:t>
      </w:r>
      <w:r>
        <w:t>curve)</w:t>
      </w:r>
      <w:r>
        <w:rPr>
          <w:spacing w:val="-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 graph</w:t>
      </w:r>
      <w:r>
        <w:rPr>
          <w:spacing w:val="-1"/>
        </w:rPr>
        <w:t xml:space="preserve"> </w:t>
      </w:r>
      <w:r>
        <w:t>showing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performance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classification model at all classification thresholds.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189"/>
        <w:ind w:left="3120"/>
      </w:pPr>
      <w:r>
        <w:t>Fig.3.4.8:</w:t>
      </w:r>
      <w:r>
        <w:rPr>
          <w:spacing w:val="-1"/>
        </w:rPr>
        <w:t xml:space="preserve"> </w:t>
      </w:r>
      <w:r>
        <w:t>ROC</w:t>
      </w:r>
      <w:r>
        <w:rPr>
          <w:spacing w:val="-1"/>
        </w:rPr>
        <w:t xml:space="preserve"> </w:t>
      </w:r>
      <w:r>
        <w:t>Curve</w:t>
      </w:r>
      <w:r>
        <w:rPr>
          <w:spacing w:val="-3"/>
        </w:rPr>
        <w:t xml:space="preserve"> </w:t>
      </w:r>
      <w:r>
        <w:t>Diagram.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3"/>
        <w:rPr>
          <w:sz w:val="22"/>
        </w:rPr>
      </w:pPr>
    </w:p>
    <w:p>
      <w:pPr>
        <w:pStyle w:val="7"/>
        <w:ind w:left="515" w:right="719"/>
        <w:jc w:val="both"/>
      </w:pPr>
      <w:r>
        <w:t>The graph is well-structured and displays multiple lines of varying colors, each representing a</w:t>
      </w:r>
      <w:r>
        <w:rPr>
          <w:spacing w:val="1"/>
        </w:rPr>
        <w:t xml:space="preserve"> </w:t>
      </w:r>
      <w:r>
        <w:t>different machine learning model. The models include Random Forest, XGBoost, Logistic</w:t>
      </w:r>
      <w:r>
        <w:rPr>
          <w:spacing w:val="1"/>
        </w:rPr>
        <w:t xml:space="preserve"> </w:t>
      </w:r>
      <w:r>
        <w:t>Regression, Support Vector Machine, LightGBM, CatBoost, and AdaBoost. Each model is</w:t>
      </w:r>
      <w:r>
        <w:rPr>
          <w:spacing w:val="1"/>
        </w:rPr>
        <w:t xml:space="preserve"> </w:t>
      </w:r>
      <w:r>
        <w:t>also associated with an Area Under Curve (AUC) value, indicating their performance. The</w:t>
      </w:r>
      <w:r>
        <w:rPr>
          <w:spacing w:val="1"/>
        </w:rPr>
        <w:t xml:space="preserve"> </w:t>
      </w:r>
      <w:r>
        <w:t>graph presents the True Positive Rate on the y-axis, ranging from 0.0 to 1.0, and the False</w:t>
      </w:r>
      <w:r>
        <w:rPr>
          <w:spacing w:val="1"/>
        </w:rPr>
        <w:t xml:space="preserve"> </w:t>
      </w:r>
      <w:r>
        <w:t>Positive Rate on the x-axis, also ranging from 0.0 to 1.0. Here, Model like Random Forest,</w:t>
      </w:r>
      <w:r>
        <w:rPr>
          <w:spacing w:val="1"/>
        </w:rPr>
        <w:t xml:space="preserve"> </w:t>
      </w:r>
      <w:r>
        <w:t>XGBoost, LightGBM, CatBoost, AdaBoost have better performance comparing with Support</w:t>
      </w:r>
      <w:r>
        <w:rPr>
          <w:spacing w:val="1"/>
        </w:rPr>
        <w:t xml:space="preserve"> </w:t>
      </w:r>
      <w:r>
        <w:t>Vector</w:t>
      </w:r>
      <w:r>
        <w:rPr>
          <w:spacing w:val="-1"/>
        </w:rPr>
        <w:t xml:space="preserve"> </w:t>
      </w:r>
      <w:r>
        <w:t>Machine and</w:t>
      </w:r>
      <w:r>
        <w:rPr>
          <w:spacing w:val="2"/>
        </w:rPr>
        <w:t xml:space="preserve"> </w:t>
      </w:r>
      <w:r>
        <w:t>Logistic Regression.</w:t>
      </w:r>
    </w:p>
    <w:p>
      <w:pPr>
        <w:spacing w:after="0"/>
        <w:jc w:val="both"/>
        <w:sectPr>
          <w:pgSz w:w="12240" w:h="15840"/>
          <w:pgMar w:top="1420" w:right="880" w:bottom="1240" w:left="1040" w:header="0" w:footer="974" w:gutter="0"/>
          <w:cols w:space="720" w:num="1"/>
        </w:sectPr>
      </w:pPr>
    </w:p>
    <w:p>
      <w:pPr>
        <w:pStyle w:val="7"/>
        <w:rPr>
          <w:sz w:val="20"/>
        </w:rPr>
      </w:pPr>
      <w:r>
        <w:pict>
          <v:shape id="_x0000_s1134" o:spid="_x0000_s1134" style="position:absolute;left:0pt;margin-left:23pt;margin-top:30.85pt;height:744.1pt;width:564.1pt;mso-position-horizontal-relative:page;mso-position-vertical-relative:page;z-index:-251613184;mso-width-relative:page;mso-height-relative:page;" fillcolor="#000000" filled="t" stroked="f" coordorigin="460,618" coordsize="11282,14882" path="m11714,692l11654,692,11654,708,11654,15412,549,15412,549,708,11654,708,11654,692,534,692,534,708,534,15412,534,15472,11714,15472,11714,15412,11714,692xm11742,618l11728,618,11728,678,11728,15486,520,15486,520,678,11728,678,11728,618,460,618,460,678,460,15486,460,15500,11742,15500,11742,15486,11742,618xe">
            <v:path arrowok="t"/>
            <v:fill on="t" focussize="0,0"/>
            <v:stroke on="f"/>
            <v:imagedata o:title=""/>
            <o:lock v:ext="edit"/>
          </v:shape>
        </w:pic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3"/>
        <w:spacing w:before="239"/>
        <w:ind w:left="3069"/>
      </w:pPr>
      <w:r>
        <w:t>CHAPTER</w:t>
      </w:r>
      <w:r>
        <w:rPr>
          <w:spacing w:val="-9"/>
        </w:rPr>
        <w:t xml:space="preserve"> </w:t>
      </w:r>
      <w:r>
        <w:t>4: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PLANNING</w:t>
      </w:r>
    </w:p>
    <w:p>
      <w:pPr>
        <w:spacing w:before="108"/>
        <w:ind w:left="3729" w:right="0" w:firstLine="0"/>
        <w:jc w:val="left"/>
        <w:rPr>
          <w:b/>
          <w:sz w:val="28"/>
        </w:rPr>
      </w:pPr>
      <w:r>
        <w:rPr>
          <w:b/>
          <w:sz w:val="28"/>
        </w:rPr>
        <w:t>4.1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PLANNING</w:t>
      </w:r>
    </w:p>
    <w:p>
      <w:pPr>
        <w:pStyle w:val="7"/>
        <w:rPr>
          <w:b/>
          <w:sz w:val="20"/>
        </w:rPr>
      </w:pPr>
    </w:p>
    <w:p>
      <w:pPr>
        <w:pStyle w:val="7"/>
        <w:spacing w:before="2"/>
        <w:rPr>
          <w:b/>
        </w:rPr>
      </w:pPr>
    </w:p>
    <w:tbl>
      <w:tblPr>
        <w:tblStyle w:val="6"/>
        <w:tblW w:w="0" w:type="auto"/>
        <w:tblInd w:w="33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35"/>
        <w:gridCol w:w="4904"/>
        <w:gridCol w:w="1923"/>
        <w:gridCol w:w="182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4" w:hRule="atLeast"/>
        </w:trPr>
        <w:tc>
          <w:tcPr>
            <w:tcW w:w="1135" w:type="dxa"/>
          </w:tcPr>
          <w:p>
            <w:pPr>
              <w:pStyle w:val="11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</w:p>
          <w:p>
            <w:pPr>
              <w:pStyle w:val="11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4904" w:type="dxa"/>
          </w:tcPr>
          <w:p>
            <w:pPr>
              <w:pStyle w:val="11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Tasks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be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completed</w:t>
            </w:r>
          </w:p>
        </w:tc>
        <w:tc>
          <w:tcPr>
            <w:tcW w:w="1923" w:type="dxa"/>
          </w:tcPr>
          <w:p>
            <w:pPr>
              <w:pStyle w:val="11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Start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1824" w:type="dxa"/>
          </w:tcPr>
          <w:p>
            <w:pPr>
              <w:pStyle w:val="11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End Date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6" w:hRule="atLeast"/>
        </w:trPr>
        <w:tc>
          <w:tcPr>
            <w:tcW w:w="1135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4904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Exploring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 Domain</w:t>
            </w:r>
          </w:p>
        </w:tc>
        <w:tc>
          <w:tcPr>
            <w:tcW w:w="1923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August</w:t>
            </w:r>
          </w:p>
        </w:tc>
        <w:tc>
          <w:tcPr>
            <w:tcW w:w="1824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August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6" w:hRule="atLeast"/>
        </w:trPr>
        <w:tc>
          <w:tcPr>
            <w:tcW w:w="1135" w:type="dxa"/>
          </w:tcPr>
          <w:p>
            <w:pPr>
              <w:pStyle w:val="11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4904" w:type="dxa"/>
          </w:tcPr>
          <w:p>
            <w:pPr>
              <w:pStyle w:val="11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Finalizing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Topic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Domain</w:t>
            </w:r>
          </w:p>
        </w:tc>
        <w:tc>
          <w:tcPr>
            <w:tcW w:w="1923" w:type="dxa"/>
          </w:tcPr>
          <w:p>
            <w:pPr>
              <w:pStyle w:val="11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August</w:t>
            </w:r>
          </w:p>
        </w:tc>
        <w:tc>
          <w:tcPr>
            <w:tcW w:w="1824" w:type="dxa"/>
          </w:tcPr>
          <w:p>
            <w:pPr>
              <w:pStyle w:val="11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25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August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1135" w:type="dxa"/>
          </w:tcPr>
          <w:p>
            <w:pPr>
              <w:pStyle w:val="11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4904" w:type="dxa"/>
          </w:tcPr>
          <w:p>
            <w:pPr>
              <w:pStyle w:val="11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Designing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Methodology</w:t>
            </w:r>
          </w:p>
        </w:tc>
        <w:tc>
          <w:tcPr>
            <w:tcW w:w="1923" w:type="dxa"/>
          </w:tcPr>
          <w:p>
            <w:pPr>
              <w:pStyle w:val="11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26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August</w:t>
            </w:r>
          </w:p>
        </w:tc>
        <w:tc>
          <w:tcPr>
            <w:tcW w:w="1824" w:type="dxa"/>
          </w:tcPr>
          <w:p>
            <w:pPr>
              <w:pStyle w:val="11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30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August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5" w:hRule="atLeast"/>
        </w:trPr>
        <w:tc>
          <w:tcPr>
            <w:tcW w:w="1135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4904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Exploration 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Processing</w:t>
            </w:r>
          </w:p>
        </w:tc>
        <w:tc>
          <w:tcPr>
            <w:tcW w:w="1923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01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September</w:t>
            </w:r>
          </w:p>
        </w:tc>
        <w:tc>
          <w:tcPr>
            <w:tcW w:w="1824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September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1135" w:type="dxa"/>
          </w:tcPr>
          <w:p>
            <w:pPr>
              <w:pStyle w:val="11"/>
              <w:spacing w:line="268" w:lineRule="exact"/>
              <w:ind w:left="129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4904" w:type="dxa"/>
          </w:tcPr>
          <w:p>
            <w:pPr>
              <w:pStyle w:val="11"/>
              <w:spacing w:line="270" w:lineRule="exact"/>
              <w:ind w:left="131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Visualization</w:t>
            </w:r>
          </w:p>
        </w:tc>
        <w:tc>
          <w:tcPr>
            <w:tcW w:w="1923" w:type="dxa"/>
          </w:tcPr>
          <w:p>
            <w:pPr>
              <w:pStyle w:val="11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September</w:t>
            </w:r>
          </w:p>
        </w:tc>
        <w:tc>
          <w:tcPr>
            <w:tcW w:w="1824" w:type="dxa"/>
          </w:tcPr>
          <w:p>
            <w:pPr>
              <w:pStyle w:val="11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30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September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9" w:hRule="atLeast"/>
        </w:trPr>
        <w:tc>
          <w:tcPr>
            <w:tcW w:w="1135" w:type="dxa"/>
          </w:tcPr>
          <w:p>
            <w:pPr>
              <w:pStyle w:val="11"/>
              <w:spacing w:line="265" w:lineRule="exact"/>
              <w:ind w:left="129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4904" w:type="dxa"/>
          </w:tcPr>
          <w:p>
            <w:pPr>
              <w:pStyle w:val="11"/>
              <w:spacing w:line="268" w:lineRule="exact"/>
              <w:ind w:left="129"/>
              <w:rPr>
                <w:sz w:val="24"/>
              </w:rPr>
            </w:pPr>
            <w:r>
              <w:rPr>
                <w:sz w:val="24"/>
              </w:rPr>
              <w:t>Statistical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1923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01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October</w:t>
            </w:r>
          </w:p>
        </w:tc>
        <w:tc>
          <w:tcPr>
            <w:tcW w:w="1824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October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atLeast"/>
        </w:trPr>
        <w:tc>
          <w:tcPr>
            <w:tcW w:w="1135" w:type="dxa"/>
          </w:tcPr>
          <w:p>
            <w:pPr>
              <w:pStyle w:val="11"/>
              <w:spacing w:line="265" w:lineRule="exact"/>
              <w:ind w:left="129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4904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Modeling</w:t>
            </w:r>
          </w:p>
        </w:tc>
        <w:tc>
          <w:tcPr>
            <w:tcW w:w="1923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October</w:t>
            </w:r>
          </w:p>
        </w:tc>
        <w:tc>
          <w:tcPr>
            <w:tcW w:w="1824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October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4" w:hRule="atLeast"/>
        </w:trPr>
        <w:tc>
          <w:tcPr>
            <w:tcW w:w="1135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4904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Report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Making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PPT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Making</w:t>
            </w:r>
          </w:p>
        </w:tc>
        <w:tc>
          <w:tcPr>
            <w:tcW w:w="1923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October</w:t>
            </w:r>
          </w:p>
        </w:tc>
        <w:tc>
          <w:tcPr>
            <w:tcW w:w="1824" w:type="dxa"/>
          </w:tcPr>
          <w:p>
            <w:pPr>
              <w:pStyle w:val="11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November</w:t>
            </w:r>
          </w:p>
        </w:tc>
      </w:tr>
    </w:tbl>
    <w:p>
      <w:pPr>
        <w:pStyle w:val="7"/>
        <w:spacing w:before="5"/>
        <w:rPr>
          <w:b/>
        </w:rPr>
      </w:pPr>
    </w:p>
    <w:p>
      <w:pPr>
        <w:pStyle w:val="7"/>
        <w:spacing w:before="90"/>
        <w:ind w:left="825" w:right="1117"/>
        <w:jc w:val="center"/>
      </w:pPr>
      <w:r>
        <w:t>Table</w:t>
      </w:r>
      <w:r>
        <w:rPr>
          <w:spacing w:val="-4"/>
        </w:rPr>
        <w:t xml:space="preserve"> </w:t>
      </w:r>
      <w:r>
        <w:t>4.1</w:t>
      </w:r>
      <w:r>
        <w:rPr>
          <w:spacing w:val="-4"/>
        </w:rPr>
        <w:t xml:space="preserve"> </w:t>
      </w:r>
      <w:r>
        <w:t>Project’s</w:t>
      </w:r>
      <w:r>
        <w:rPr>
          <w:spacing w:val="-5"/>
        </w:rPr>
        <w:t xml:space="preserve"> </w:t>
      </w:r>
      <w:r>
        <w:t>Progress</w:t>
      </w:r>
      <w:r>
        <w:rPr>
          <w:spacing w:val="-3"/>
        </w:rPr>
        <w:t xml:space="preserve"> </w:t>
      </w:r>
      <w:r>
        <w:t>Planning</w:t>
      </w:r>
    </w:p>
    <w:p>
      <w:pPr>
        <w:spacing w:after="0"/>
        <w:jc w:val="center"/>
        <w:sectPr>
          <w:pgSz w:w="12240" w:h="15840"/>
          <w:pgMar w:top="1500" w:right="880" w:bottom="1240" w:left="1040" w:header="0" w:footer="974" w:gutter="0"/>
          <w:cols w:space="720" w:num="1"/>
        </w:sectPr>
      </w:pPr>
    </w:p>
    <w:p>
      <w:pPr>
        <w:pStyle w:val="3"/>
        <w:spacing w:before="75"/>
        <w:ind w:left="4368" w:right="3939"/>
        <w:jc w:val="center"/>
      </w:pPr>
      <w:r>
        <w:pict>
          <v:shape id="_x0000_s1135" o:spid="_x0000_s1135" style="position:absolute;left:0pt;margin-left:24pt;margin-top:23.95pt;height:744.1pt;width:564.1pt;mso-position-horizontal-relative:page;mso-position-vertical-relative:page;z-index:-251635712;mso-width-relative:page;mso-height-relative:page;" fillcolor="#000000" filled="t" stroked="f" coordorigin="480,480" coordsize="11282,14882" path="m11734,554l11674,554,11674,570,11674,15274,569,15274,569,570,11674,570,11674,554,554,554,554,570,554,15274,554,15334,11734,15334,11734,15274,11734,554xm11762,480l11748,480,11748,540,11748,15348,540,15348,540,540,11748,540,11748,480,480,480,480,540,480,15348,480,15362,11762,15362,11762,15348,11762,480xe">
            <v:path arrowok="t"/>
            <v:fill on="t" focussize="0,0"/>
            <v:stroke on="f"/>
            <v:imagedata o:title=""/>
            <o:lock v:ext="edit"/>
          </v:shape>
        </w:pict>
      </w:r>
      <w:r>
        <w:t>CHAPTER</w:t>
      </w:r>
      <w:r>
        <w:rPr>
          <w:spacing w:val="-5"/>
        </w:rPr>
        <w:t xml:space="preserve"> </w:t>
      </w:r>
      <w:r>
        <w:t>5</w:t>
      </w:r>
    </w:p>
    <w:p>
      <w:pPr>
        <w:pStyle w:val="7"/>
        <w:rPr>
          <w:b/>
          <w:sz w:val="30"/>
        </w:rPr>
      </w:pPr>
    </w:p>
    <w:p>
      <w:pPr>
        <w:pStyle w:val="10"/>
        <w:numPr>
          <w:ilvl w:val="1"/>
          <w:numId w:val="26"/>
        </w:numPr>
        <w:tabs>
          <w:tab w:val="left" w:pos="4606"/>
        </w:tabs>
        <w:spacing w:before="250" w:after="0" w:line="240" w:lineRule="auto"/>
        <w:ind w:left="4605" w:right="0" w:hanging="430"/>
        <w:jc w:val="left"/>
        <w:rPr>
          <w:b/>
          <w:sz w:val="28"/>
        </w:rPr>
      </w:pPr>
      <w:r>
        <w:rPr>
          <w:b/>
          <w:sz w:val="28"/>
        </w:rPr>
        <w:t>CONCLUSION</w:t>
      </w:r>
    </w:p>
    <w:p>
      <w:pPr>
        <w:pStyle w:val="7"/>
        <w:rPr>
          <w:b/>
          <w:sz w:val="41"/>
        </w:rPr>
      </w:pPr>
    </w:p>
    <w:p>
      <w:pPr>
        <w:pStyle w:val="7"/>
        <w:spacing w:line="360" w:lineRule="auto"/>
        <w:ind w:left="760" w:right="549"/>
        <w:jc w:val="both"/>
      </w:pPr>
      <w:r>
        <w:t>In conclusion, we embarked on a comprehensive analysis of the IBM HR Analytics Attrition</w:t>
      </w:r>
      <w:r>
        <w:rPr>
          <w:spacing w:val="1"/>
        </w:rPr>
        <w:t xml:space="preserve"> </w:t>
      </w:r>
      <w:r>
        <w:t>Dataset, from data loading to model evaluation. By implementing and evaluating various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gained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predicting employee attrition. The results and visualizations generated throughout the process</w:t>
      </w:r>
      <w:r>
        <w:rPr>
          <w:spacing w:val="-57"/>
        </w:rPr>
        <w:t xml:space="preserve"> </w:t>
      </w:r>
      <w:r>
        <w:t>provide</w:t>
      </w:r>
      <w:r>
        <w:rPr>
          <w:spacing w:val="58"/>
        </w:rPr>
        <w:t xml:space="preserve"> </w:t>
      </w:r>
      <w:r>
        <w:t>valuable</w:t>
      </w:r>
      <w:r>
        <w:rPr>
          <w:spacing w:val="58"/>
        </w:rPr>
        <w:t xml:space="preserve"> </w:t>
      </w:r>
      <w:r>
        <w:t>information</w:t>
      </w:r>
      <w:r>
        <w:rPr>
          <w:spacing w:val="60"/>
        </w:rPr>
        <w:t xml:space="preserve"> </w:t>
      </w:r>
      <w:r>
        <w:t>for</w:t>
      </w:r>
      <w:r>
        <w:rPr>
          <w:spacing w:val="58"/>
        </w:rPr>
        <w:t xml:space="preserve"> </w:t>
      </w:r>
      <w:r>
        <w:t>decision-makers</w:t>
      </w:r>
      <w:r>
        <w:rPr>
          <w:spacing w:val="59"/>
        </w:rPr>
        <w:t xml:space="preserve"> </w:t>
      </w:r>
      <w:r>
        <w:t>and</w:t>
      </w:r>
      <w:r>
        <w:rPr>
          <w:spacing w:val="59"/>
        </w:rPr>
        <w:t xml:space="preserve"> </w:t>
      </w:r>
      <w:r>
        <w:t>HR</w:t>
      </w:r>
      <w:r>
        <w:rPr>
          <w:spacing w:val="60"/>
        </w:rPr>
        <w:t xml:space="preserve"> </w:t>
      </w:r>
      <w:r>
        <w:t>professionals</w:t>
      </w:r>
      <w:r>
        <w:rPr>
          <w:spacing w:val="60"/>
        </w:rPr>
        <w:t xml:space="preserve"> </w:t>
      </w:r>
      <w:r>
        <w:t>seeking</w:t>
      </w:r>
      <w:r>
        <w:rPr>
          <w:spacing w:val="57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understand and mitigate employee attrition within the organization. This project showcases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addressing</w:t>
      </w:r>
      <w:r>
        <w:rPr>
          <w:spacing w:val="1"/>
        </w:rPr>
        <w:t xml:space="preserve"> </w:t>
      </w:r>
      <w:r>
        <w:t>real-world</w:t>
      </w:r>
      <w:r>
        <w:rPr>
          <w:spacing w:val="60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challenges.</w:t>
      </w:r>
    </w:p>
    <w:p>
      <w:pPr>
        <w:pStyle w:val="7"/>
        <w:rPr>
          <w:sz w:val="26"/>
        </w:rPr>
      </w:pPr>
    </w:p>
    <w:p>
      <w:pPr>
        <w:pStyle w:val="3"/>
        <w:numPr>
          <w:ilvl w:val="1"/>
          <w:numId w:val="26"/>
        </w:numPr>
        <w:tabs>
          <w:tab w:val="left" w:pos="4606"/>
        </w:tabs>
        <w:spacing w:before="190" w:after="0" w:line="240" w:lineRule="auto"/>
        <w:ind w:left="4605" w:right="0" w:hanging="430"/>
        <w:jc w:val="left"/>
      </w:pPr>
      <w:r>
        <w:t>FUTURE</w:t>
      </w:r>
      <w:r>
        <w:rPr>
          <w:spacing w:val="-5"/>
        </w:rPr>
        <w:t xml:space="preserve"> </w:t>
      </w:r>
      <w:r>
        <w:t>WORK</w:t>
      </w:r>
    </w:p>
    <w:p>
      <w:pPr>
        <w:pStyle w:val="7"/>
        <w:rPr>
          <w:b/>
          <w:sz w:val="30"/>
        </w:rPr>
      </w:pPr>
    </w:p>
    <w:p>
      <w:pPr>
        <w:pStyle w:val="7"/>
        <w:spacing w:before="242" w:line="360" w:lineRule="auto"/>
        <w:ind w:left="760" w:right="544"/>
        <w:jc w:val="both"/>
      </w:pPr>
      <w:r>
        <w:rPr>
          <w:color w:val="1F1F1F"/>
        </w:rPr>
        <w:t>In the context of the previous HR analytics project on employee attrition, future work in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sentiment analysis involves implementing sentiment analysis on employee feedback data to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gain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insights,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monitoring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sentiment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real-time,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categorizing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sentiments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topics,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analyzing historical sentiment trends. In terms of dashboard development, there's a need to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create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interactive,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predictive,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benchmarking-enabled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dashboards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custom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alerts,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engagement metrics, and mobile accessibility. Additionally, user training and support, data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privacy, feedback integration, and performance monitoring are crucial aspects to ensure 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dashboard's effectiveness in facilitating data-driven HR decisions and actions while adhering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to privacy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regulations.</w:t>
      </w:r>
    </w:p>
    <w:p>
      <w:pPr>
        <w:spacing w:after="0" w:line="360" w:lineRule="auto"/>
        <w:jc w:val="both"/>
        <w:sectPr>
          <w:pgSz w:w="12240" w:h="15840"/>
          <w:pgMar w:top="1360" w:right="880" w:bottom="1240" w:left="1040" w:header="0" w:footer="974" w:gutter="0"/>
          <w:cols w:space="720" w:num="1"/>
        </w:sectPr>
      </w:pPr>
    </w:p>
    <w:p>
      <w:pPr>
        <w:pStyle w:val="2"/>
        <w:ind w:right="1061"/>
      </w:pPr>
      <w:r>
        <w:pict>
          <v:shape id="_x0000_s1136" o:spid="_x0000_s1136" style="position:absolute;left:0pt;margin-left:24pt;margin-top:23.95pt;height:744.1pt;width:564.1pt;mso-position-horizontal-relative:page;mso-position-vertical-relative:page;z-index:-251612160;mso-width-relative:page;mso-height-relative:page;" fillcolor="#000000" filled="t" stroked="f" coordorigin="480,480" coordsize="11282,14882" path="m11734,554l11674,554,11674,570,11674,15274,569,15274,569,570,11674,570,11674,554,554,554,554,570,554,15274,554,15334,11734,15334,11734,15274,11734,554xm11762,480l11748,480,11748,540,11748,15348,540,15348,540,540,11748,540,11748,480,480,480,480,540,480,15348,480,15362,11762,15362,11762,15348,11762,480xe">
            <v:path arrowok="t"/>
            <v:fill on="t" focussize="0,0"/>
            <v:stroke on="f"/>
            <v:imagedata o:title=""/>
            <o:lock v:ext="edit"/>
          </v:shape>
        </w:pict>
      </w:r>
      <w:r>
        <w:t>REFERENCES</w:t>
      </w:r>
    </w:p>
    <w:p>
      <w:pPr>
        <w:pStyle w:val="7"/>
        <w:rPr>
          <w:b/>
          <w:sz w:val="34"/>
        </w:rPr>
      </w:pPr>
    </w:p>
    <w:p>
      <w:pPr>
        <w:pStyle w:val="7"/>
        <w:spacing w:before="10"/>
        <w:rPr>
          <w:b/>
          <w:sz w:val="40"/>
        </w:rPr>
      </w:pPr>
    </w:p>
    <w:p>
      <w:pPr>
        <w:pStyle w:val="10"/>
        <w:numPr>
          <w:ilvl w:val="1"/>
          <w:numId w:val="25"/>
        </w:numPr>
        <w:tabs>
          <w:tab w:val="left" w:pos="1128"/>
        </w:tabs>
        <w:spacing w:before="0" w:after="0" w:line="264" w:lineRule="auto"/>
        <w:ind w:left="760" w:right="553" w:firstLine="0"/>
        <w:jc w:val="left"/>
        <w:rPr>
          <w:sz w:val="22"/>
        </w:rPr>
      </w:pPr>
      <w:r>
        <w:rPr>
          <w:sz w:val="22"/>
        </w:rPr>
        <w:t>Mishra</w:t>
      </w:r>
      <w:r>
        <w:rPr>
          <w:spacing w:val="15"/>
          <w:sz w:val="22"/>
        </w:rPr>
        <w:t xml:space="preserve"> </w:t>
      </w:r>
      <w:r>
        <w:rPr>
          <w:sz w:val="22"/>
        </w:rPr>
        <w:t>S</w:t>
      </w:r>
      <w:r>
        <w:rPr>
          <w:spacing w:val="17"/>
          <w:sz w:val="22"/>
        </w:rPr>
        <w:t xml:space="preserve"> </w:t>
      </w:r>
      <w:r>
        <w:rPr>
          <w:sz w:val="22"/>
        </w:rPr>
        <w:t>N,</w:t>
      </w:r>
      <w:r>
        <w:rPr>
          <w:spacing w:val="18"/>
          <w:sz w:val="22"/>
        </w:rPr>
        <w:t xml:space="preserve"> </w:t>
      </w:r>
      <w:r>
        <w:rPr>
          <w:sz w:val="22"/>
        </w:rPr>
        <w:t>Lama</w:t>
      </w:r>
      <w:r>
        <w:rPr>
          <w:spacing w:val="18"/>
          <w:sz w:val="22"/>
        </w:rPr>
        <w:t xml:space="preserve"> </w:t>
      </w:r>
      <w:r>
        <w:rPr>
          <w:sz w:val="22"/>
        </w:rPr>
        <w:t>D</w:t>
      </w:r>
      <w:r>
        <w:rPr>
          <w:spacing w:val="16"/>
          <w:sz w:val="22"/>
        </w:rPr>
        <w:t xml:space="preserve"> </w:t>
      </w:r>
      <w:r>
        <w:rPr>
          <w:sz w:val="22"/>
        </w:rPr>
        <w:t>R</w:t>
      </w:r>
      <w:r>
        <w:rPr>
          <w:spacing w:val="17"/>
          <w:sz w:val="22"/>
        </w:rPr>
        <w:t xml:space="preserve"> </w:t>
      </w:r>
      <w:r>
        <w:rPr>
          <w:sz w:val="22"/>
        </w:rPr>
        <w:t>and</w:t>
      </w:r>
      <w:r>
        <w:rPr>
          <w:spacing w:val="18"/>
          <w:sz w:val="22"/>
        </w:rPr>
        <w:t xml:space="preserve"> </w:t>
      </w:r>
      <w:r>
        <w:rPr>
          <w:sz w:val="22"/>
        </w:rPr>
        <w:t>Pal</w:t>
      </w:r>
      <w:r>
        <w:rPr>
          <w:spacing w:val="16"/>
          <w:sz w:val="22"/>
        </w:rPr>
        <w:t xml:space="preserve"> </w:t>
      </w:r>
      <w:r>
        <w:rPr>
          <w:sz w:val="22"/>
        </w:rPr>
        <w:t>Y</w:t>
      </w:r>
      <w:r>
        <w:rPr>
          <w:spacing w:val="16"/>
          <w:sz w:val="22"/>
        </w:rPr>
        <w:t xml:space="preserve"> </w:t>
      </w:r>
      <w:r>
        <w:rPr>
          <w:sz w:val="22"/>
        </w:rPr>
        <w:t>2016</w:t>
      </w:r>
      <w:r>
        <w:rPr>
          <w:spacing w:val="18"/>
          <w:sz w:val="22"/>
        </w:rPr>
        <w:t xml:space="preserve"> </w:t>
      </w:r>
      <w:r>
        <w:rPr>
          <w:sz w:val="22"/>
        </w:rPr>
        <w:t>Human</w:t>
      </w:r>
      <w:r>
        <w:rPr>
          <w:spacing w:val="18"/>
          <w:sz w:val="22"/>
        </w:rPr>
        <w:t xml:space="preserve"> </w:t>
      </w:r>
      <w:r>
        <w:rPr>
          <w:sz w:val="22"/>
        </w:rPr>
        <w:t>Resource</w:t>
      </w:r>
      <w:r>
        <w:rPr>
          <w:spacing w:val="16"/>
          <w:sz w:val="22"/>
        </w:rPr>
        <w:t xml:space="preserve"> </w:t>
      </w:r>
      <w:r>
        <w:rPr>
          <w:sz w:val="22"/>
        </w:rPr>
        <w:t>Predictive</w:t>
      </w:r>
      <w:r>
        <w:rPr>
          <w:spacing w:val="17"/>
          <w:sz w:val="22"/>
        </w:rPr>
        <w:t xml:space="preserve"> </w:t>
      </w:r>
      <w:r>
        <w:rPr>
          <w:sz w:val="22"/>
        </w:rPr>
        <w:t>Analytics</w:t>
      </w:r>
      <w:r>
        <w:rPr>
          <w:spacing w:val="18"/>
          <w:sz w:val="22"/>
        </w:rPr>
        <w:t xml:space="preserve"> </w:t>
      </w:r>
      <w:r>
        <w:rPr>
          <w:sz w:val="22"/>
        </w:rPr>
        <w:t>(HRPA)</w:t>
      </w:r>
      <w:r>
        <w:rPr>
          <w:spacing w:val="18"/>
          <w:sz w:val="22"/>
        </w:rPr>
        <w:t xml:space="preserve"> </w:t>
      </w:r>
      <w:r>
        <w:rPr>
          <w:sz w:val="22"/>
        </w:rPr>
        <w:t>for</w:t>
      </w:r>
      <w:r>
        <w:rPr>
          <w:spacing w:val="16"/>
          <w:sz w:val="22"/>
        </w:rPr>
        <w:t xml:space="preserve"> </w:t>
      </w:r>
      <w:r>
        <w:rPr>
          <w:sz w:val="22"/>
        </w:rPr>
        <w:t>HR</w:t>
      </w:r>
      <w:r>
        <w:rPr>
          <w:spacing w:val="-52"/>
          <w:sz w:val="22"/>
        </w:rPr>
        <w:t xml:space="preserve"> </w:t>
      </w:r>
      <w:r>
        <w:rPr>
          <w:sz w:val="22"/>
        </w:rPr>
        <w:t>Management</w:t>
      </w:r>
      <w:r>
        <w:rPr>
          <w:spacing w:val="-1"/>
          <w:sz w:val="22"/>
        </w:rPr>
        <w:t xml:space="preserve"> </w:t>
      </w:r>
      <w:r>
        <w:rPr>
          <w:sz w:val="22"/>
        </w:rPr>
        <w:t>in</w:t>
      </w:r>
      <w:r>
        <w:rPr>
          <w:spacing w:val="-1"/>
          <w:sz w:val="22"/>
        </w:rPr>
        <w:t xml:space="preserve"> </w:t>
      </w:r>
      <w:r>
        <w:rPr>
          <w:sz w:val="22"/>
        </w:rPr>
        <w:t>Organizations</w:t>
      </w:r>
      <w:r>
        <w:rPr>
          <w:spacing w:val="-2"/>
          <w:sz w:val="22"/>
        </w:rPr>
        <w:t xml:space="preserve"> </w:t>
      </w:r>
      <w:r>
        <w:rPr>
          <w:sz w:val="22"/>
        </w:rPr>
        <w:t>International</w:t>
      </w:r>
      <w:r>
        <w:rPr>
          <w:spacing w:val="-3"/>
          <w:sz w:val="22"/>
        </w:rPr>
        <w:t xml:space="preserve"> </w:t>
      </w:r>
      <w:r>
        <w:rPr>
          <w:sz w:val="22"/>
        </w:rPr>
        <w:t>Journal</w:t>
      </w:r>
      <w:r>
        <w:rPr>
          <w:spacing w:val="-1"/>
          <w:sz w:val="22"/>
        </w:rPr>
        <w:t xml:space="preserve"> </w:t>
      </w:r>
      <w:r>
        <w:rPr>
          <w:sz w:val="22"/>
        </w:rPr>
        <w:t>Of</w:t>
      </w:r>
      <w:r>
        <w:rPr>
          <w:spacing w:val="-1"/>
          <w:sz w:val="22"/>
        </w:rPr>
        <w:t xml:space="preserve"> </w:t>
      </w:r>
      <w:r>
        <w:rPr>
          <w:sz w:val="22"/>
        </w:rPr>
        <w:t>Scientific</w:t>
      </w:r>
      <w:r>
        <w:rPr>
          <w:spacing w:val="-2"/>
          <w:sz w:val="22"/>
        </w:rPr>
        <w:t xml:space="preserve"> </w:t>
      </w:r>
      <w:r>
        <w:rPr>
          <w:sz w:val="22"/>
        </w:rPr>
        <w:t>&amp;</w:t>
      </w:r>
      <w:r>
        <w:rPr>
          <w:spacing w:val="-5"/>
          <w:sz w:val="22"/>
        </w:rPr>
        <w:t xml:space="preserve"> </w:t>
      </w:r>
      <w:r>
        <w:rPr>
          <w:sz w:val="22"/>
        </w:rPr>
        <w:t>Technology</w:t>
      </w:r>
      <w:r>
        <w:rPr>
          <w:spacing w:val="2"/>
          <w:sz w:val="22"/>
        </w:rPr>
        <w:t xml:space="preserve"> </w:t>
      </w:r>
      <w:r>
        <w:rPr>
          <w:sz w:val="22"/>
        </w:rPr>
        <w:t>Research</w:t>
      </w:r>
      <w:r>
        <w:rPr>
          <w:spacing w:val="-1"/>
          <w:sz w:val="22"/>
        </w:rPr>
        <w:t xml:space="preserve"> </w:t>
      </w:r>
      <w:r>
        <w:rPr>
          <w:sz w:val="22"/>
        </w:rPr>
        <w:t>5(5)</w:t>
      </w:r>
      <w:r>
        <w:rPr>
          <w:spacing w:val="-3"/>
          <w:sz w:val="22"/>
        </w:rPr>
        <w:t xml:space="preserve"> </w:t>
      </w:r>
      <w:r>
        <w:rPr>
          <w:sz w:val="22"/>
        </w:rPr>
        <w:t>33-35</w:t>
      </w:r>
    </w:p>
    <w:p>
      <w:pPr>
        <w:pStyle w:val="7"/>
        <w:spacing w:before="10"/>
        <w:rPr>
          <w:sz w:val="32"/>
        </w:rPr>
      </w:pPr>
    </w:p>
    <w:p>
      <w:pPr>
        <w:pStyle w:val="10"/>
        <w:numPr>
          <w:ilvl w:val="1"/>
          <w:numId w:val="25"/>
        </w:numPr>
        <w:tabs>
          <w:tab w:val="left" w:pos="1092"/>
        </w:tabs>
        <w:spacing w:before="0" w:after="0" w:line="264" w:lineRule="auto"/>
        <w:ind w:left="760" w:right="561" w:firstLine="0"/>
        <w:jc w:val="left"/>
        <w:rPr>
          <w:sz w:val="22"/>
        </w:rPr>
      </w:pPr>
      <w:r>
        <w:rPr>
          <w:sz w:val="22"/>
        </w:rPr>
        <w:t>Hoffman</w:t>
      </w:r>
      <w:r>
        <w:rPr>
          <w:spacing w:val="29"/>
          <w:sz w:val="22"/>
        </w:rPr>
        <w:t xml:space="preserve"> </w:t>
      </w:r>
      <w:r>
        <w:rPr>
          <w:sz w:val="22"/>
        </w:rPr>
        <w:t>M</w:t>
      </w:r>
      <w:r>
        <w:rPr>
          <w:spacing w:val="29"/>
          <w:sz w:val="22"/>
        </w:rPr>
        <w:t xml:space="preserve"> </w:t>
      </w:r>
      <w:r>
        <w:rPr>
          <w:sz w:val="22"/>
        </w:rPr>
        <w:t>and</w:t>
      </w:r>
      <w:r>
        <w:rPr>
          <w:spacing w:val="30"/>
          <w:sz w:val="22"/>
        </w:rPr>
        <w:t xml:space="preserve"> </w:t>
      </w:r>
      <w:r>
        <w:rPr>
          <w:sz w:val="22"/>
        </w:rPr>
        <w:t>Tadelis</w:t>
      </w:r>
      <w:r>
        <w:rPr>
          <w:spacing w:val="29"/>
          <w:sz w:val="22"/>
        </w:rPr>
        <w:t xml:space="preserve"> </w:t>
      </w:r>
      <w:r>
        <w:rPr>
          <w:sz w:val="22"/>
        </w:rPr>
        <w:t>S</w:t>
      </w:r>
      <w:r>
        <w:rPr>
          <w:spacing w:val="29"/>
          <w:sz w:val="22"/>
        </w:rPr>
        <w:t xml:space="preserve"> </w:t>
      </w:r>
      <w:r>
        <w:rPr>
          <w:sz w:val="22"/>
        </w:rPr>
        <w:t>2018</w:t>
      </w:r>
      <w:r>
        <w:rPr>
          <w:spacing w:val="29"/>
          <w:sz w:val="22"/>
        </w:rPr>
        <w:t xml:space="preserve"> </w:t>
      </w:r>
      <w:r>
        <w:rPr>
          <w:sz w:val="22"/>
        </w:rPr>
        <w:t>People</w:t>
      </w:r>
      <w:r>
        <w:rPr>
          <w:spacing w:val="29"/>
          <w:sz w:val="22"/>
        </w:rPr>
        <w:t xml:space="preserve"> </w:t>
      </w:r>
      <w:r>
        <w:rPr>
          <w:sz w:val="22"/>
        </w:rPr>
        <w:t>Management</w:t>
      </w:r>
      <w:r>
        <w:rPr>
          <w:spacing w:val="31"/>
          <w:sz w:val="22"/>
        </w:rPr>
        <w:t xml:space="preserve"> </w:t>
      </w:r>
      <w:r>
        <w:rPr>
          <w:sz w:val="22"/>
        </w:rPr>
        <w:t>Skills,</w:t>
      </w:r>
      <w:r>
        <w:rPr>
          <w:spacing w:val="29"/>
          <w:sz w:val="22"/>
        </w:rPr>
        <w:t xml:space="preserve"> </w:t>
      </w:r>
      <w:r>
        <w:rPr>
          <w:sz w:val="22"/>
        </w:rPr>
        <w:t>Employee</w:t>
      </w:r>
      <w:r>
        <w:rPr>
          <w:spacing w:val="30"/>
          <w:sz w:val="22"/>
        </w:rPr>
        <w:t xml:space="preserve"> </w:t>
      </w:r>
      <w:r>
        <w:rPr>
          <w:sz w:val="22"/>
        </w:rPr>
        <w:t>Attrition,</w:t>
      </w:r>
      <w:r>
        <w:rPr>
          <w:spacing w:val="29"/>
          <w:sz w:val="22"/>
        </w:rPr>
        <w:t xml:space="preserve"> </w:t>
      </w:r>
      <w:r>
        <w:rPr>
          <w:sz w:val="22"/>
        </w:rPr>
        <w:t>and</w:t>
      </w:r>
      <w:r>
        <w:rPr>
          <w:spacing w:val="29"/>
          <w:sz w:val="22"/>
        </w:rPr>
        <w:t xml:space="preserve"> </w:t>
      </w:r>
      <w:r>
        <w:rPr>
          <w:sz w:val="22"/>
        </w:rPr>
        <w:t>Manager</w:t>
      </w:r>
      <w:r>
        <w:rPr>
          <w:spacing w:val="-52"/>
          <w:sz w:val="22"/>
        </w:rPr>
        <w:t xml:space="preserve"> </w:t>
      </w:r>
      <w:r>
        <w:rPr>
          <w:sz w:val="22"/>
        </w:rPr>
        <w:t>Rewards: An Empirical</w:t>
      </w:r>
      <w:r>
        <w:rPr>
          <w:spacing w:val="-2"/>
          <w:sz w:val="22"/>
        </w:rPr>
        <w:t xml:space="preserve"> </w:t>
      </w:r>
      <w:r>
        <w:rPr>
          <w:sz w:val="22"/>
        </w:rPr>
        <w:t>Analysis National Bureau of Economic Research</w:t>
      </w:r>
    </w:p>
    <w:p>
      <w:pPr>
        <w:pStyle w:val="7"/>
        <w:spacing w:before="4"/>
        <w:rPr>
          <w:sz w:val="29"/>
        </w:rPr>
      </w:pPr>
    </w:p>
    <w:p>
      <w:pPr>
        <w:pStyle w:val="10"/>
        <w:numPr>
          <w:ilvl w:val="1"/>
          <w:numId w:val="25"/>
        </w:numPr>
        <w:tabs>
          <w:tab w:val="left" w:pos="1157"/>
        </w:tabs>
        <w:spacing w:before="0" w:after="0" w:line="264" w:lineRule="auto"/>
        <w:ind w:left="760" w:right="553" w:firstLine="0"/>
        <w:jc w:val="left"/>
        <w:rPr>
          <w:sz w:val="22"/>
        </w:rPr>
      </w:pPr>
      <w:r>
        <w:rPr>
          <w:sz w:val="22"/>
        </w:rPr>
        <w:t>Frye</w:t>
      </w:r>
      <w:r>
        <w:rPr>
          <w:spacing w:val="20"/>
          <w:sz w:val="22"/>
        </w:rPr>
        <w:t xml:space="preserve"> </w:t>
      </w:r>
      <w:r>
        <w:rPr>
          <w:sz w:val="22"/>
        </w:rPr>
        <w:t>A,</w:t>
      </w:r>
      <w:r>
        <w:rPr>
          <w:spacing w:val="20"/>
          <w:sz w:val="22"/>
        </w:rPr>
        <w:t xml:space="preserve"> </w:t>
      </w:r>
      <w:r>
        <w:rPr>
          <w:sz w:val="22"/>
        </w:rPr>
        <w:t>Boomhower</w:t>
      </w:r>
      <w:r>
        <w:rPr>
          <w:spacing w:val="21"/>
          <w:sz w:val="22"/>
        </w:rPr>
        <w:t xml:space="preserve"> </w:t>
      </w:r>
      <w:r>
        <w:rPr>
          <w:sz w:val="22"/>
        </w:rPr>
        <w:t>C,</w:t>
      </w:r>
      <w:r>
        <w:rPr>
          <w:spacing w:val="20"/>
          <w:sz w:val="22"/>
        </w:rPr>
        <w:t xml:space="preserve"> </w:t>
      </w:r>
      <w:r>
        <w:rPr>
          <w:sz w:val="22"/>
        </w:rPr>
        <w:t>Smith</w:t>
      </w:r>
      <w:r>
        <w:rPr>
          <w:spacing w:val="24"/>
          <w:sz w:val="22"/>
        </w:rPr>
        <w:t xml:space="preserve"> </w:t>
      </w:r>
      <w:r>
        <w:rPr>
          <w:sz w:val="22"/>
        </w:rPr>
        <w:t>M,</w:t>
      </w:r>
      <w:r>
        <w:rPr>
          <w:spacing w:val="21"/>
          <w:sz w:val="22"/>
        </w:rPr>
        <w:t xml:space="preserve"> </w:t>
      </w:r>
      <w:r>
        <w:rPr>
          <w:sz w:val="22"/>
        </w:rPr>
        <w:t>Vitovsky</w:t>
      </w:r>
      <w:r>
        <w:rPr>
          <w:spacing w:val="20"/>
          <w:sz w:val="22"/>
        </w:rPr>
        <w:t xml:space="preserve"> </w:t>
      </w:r>
      <w:r>
        <w:rPr>
          <w:sz w:val="22"/>
        </w:rPr>
        <w:t>L</w:t>
      </w:r>
      <w:r>
        <w:rPr>
          <w:spacing w:val="20"/>
          <w:sz w:val="22"/>
        </w:rPr>
        <w:t xml:space="preserve"> </w:t>
      </w:r>
      <w:r>
        <w:rPr>
          <w:sz w:val="22"/>
        </w:rPr>
        <w:t>and</w:t>
      </w:r>
      <w:r>
        <w:rPr>
          <w:spacing w:val="21"/>
          <w:sz w:val="22"/>
        </w:rPr>
        <w:t xml:space="preserve"> </w:t>
      </w:r>
      <w:r>
        <w:rPr>
          <w:sz w:val="22"/>
        </w:rPr>
        <w:t>Fabricant</w:t>
      </w:r>
      <w:r>
        <w:rPr>
          <w:spacing w:val="21"/>
          <w:sz w:val="22"/>
        </w:rPr>
        <w:t xml:space="preserve"> </w:t>
      </w:r>
      <w:r>
        <w:rPr>
          <w:sz w:val="22"/>
        </w:rPr>
        <w:t>S</w:t>
      </w:r>
      <w:r>
        <w:rPr>
          <w:spacing w:val="20"/>
          <w:sz w:val="22"/>
        </w:rPr>
        <w:t xml:space="preserve"> </w:t>
      </w:r>
      <w:r>
        <w:rPr>
          <w:sz w:val="22"/>
        </w:rPr>
        <w:t>2018</w:t>
      </w:r>
      <w:r>
        <w:rPr>
          <w:spacing w:val="20"/>
          <w:sz w:val="22"/>
        </w:rPr>
        <w:t xml:space="preserve"> </w:t>
      </w:r>
      <w:r>
        <w:rPr>
          <w:sz w:val="22"/>
        </w:rPr>
        <w:t>Employee</w:t>
      </w:r>
      <w:r>
        <w:rPr>
          <w:spacing w:val="22"/>
          <w:sz w:val="22"/>
        </w:rPr>
        <w:t xml:space="preserve"> </w:t>
      </w:r>
      <w:r>
        <w:rPr>
          <w:sz w:val="22"/>
        </w:rPr>
        <w:t>Attrition:</w:t>
      </w:r>
      <w:r>
        <w:rPr>
          <w:spacing w:val="21"/>
          <w:sz w:val="22"/>
        </w:rPr>
        <w:t xml:space="preserve"> </w:t>
      </w:r>
      <w:r>
        <w:rPr>
          <w:sz w:val="22"/>
        </w:rPr>
        <w:t>What</w:t>
      </w:r>
      <w:r>
        <w:rPr>
          <w:spacing w:val="-52"/>
          <w:sz w:val="22"/>
        </w:rPr>
        <w:t xml:space="preserve"> </w:t>
      </w:r>
      <w:r>
        <w:rPr>
          <w:sz w:val="22"/>
        </w:rPr>
        <w:t>Makes</w:t>
      </w:r>
      <w:r>
        <w:rPr>
          <w:spacing w:val="-1"/>
          <w:sz w:val="22"/>
        </w:rPr>
        <w:t xml:space="preserve"> </w:t>
      </w:r>
      <w:r>
        <w:rPr>
          <w:sz w:val="22"/>
        </w:rPr>
        <w:t>an Employee Quit?</w:t>
      </w:r>
      <w:r>
        <w:rPr>
          <w:spacing w:val="-2"/>
          <w:sz w:val="22"/>
        </w:rPr>
        <w:t xml:space="preserve"> </w:t>
      </w:r>
      <w:r>
        <w:rPr>
          <w:sz w:val="22"/>
        </w:rPr>
        <w:t>MU Data Science</w:t>
      </w:r>
      <w:r>
        <w:rPr>
          <w:spacing w:val="-1"/>
          <w:sz w:val="22"/>
        </w:rPr>
        <w:t xml:space="preserve"> </w:t>
      </w:r>
      <w:r>
        <w:rPr>
          <w:sz w:val="22"/>
        </w:rPr>
        <w:t>Review 1(1)</w:t>
      </w:r>
    </w:p>
    <w:p>
      <w:pPr>
        <w:pStyle w:val="7"/>
        <w:spacing w:before="10"/>
        <w:rPr>
          <w:sz w:val="32"/>
        </w:rPr>
      </w:pPr>
    </w:p>
    <w:p>
      <w:pPr>
        <w:pStyle w:val="10"/>
        <w:numPr>
          <w:ilvl w:val="1"/>
          <w:numId w:val="25"/>
        </w:numPr>
        <w:tabs>
          <w:tab w:val="left" w:pos="1128"/>
        </w:tabs>
        <w:spacing w:before="1" w:after="0" w:line="268" w:lineRule="auto"/>
        <w:ind w:left="760" w:right="549" w:firstLine="0"/>
        <w:jc w:val="both"/>
        <w:rPr>
          <w:sz w:val="22"/>
        </w:rPr>
      </w:pPr>
      <w:r>
        <w:rPr>
          <w:sz w:val="22"/>
        </w:rPr>
        <w:t>S. Rabiyathul Basariya, Ramyar Rzgar Ahmed, A STUDY ON ATTRITION - TURNOVER</w:t>
      </w:r>
      <w:r>
        <w:rPr>
          <w:spacing w:val="1"/>
          <w:sz w:val="22"/>
        </w:rPr>
        <w:t xml:space="preserve"> </w:t>
      </w:r>
      <w:r>
        <w:rPr>
          <w:sz w:val="22"/>
        </w:rPr>
        <w:t>INTENTIONS</w:t>
      </w:r>
      <w:r>
        <w:rPr>
          <w:spacing w:val="1"/>
          <w:sz w:val="22"/>
        </w:rPr>
        <w:t xml:space="preserve"> </w:t>
      </w:r>
      <w:r>
        <w:rPr>
          <w:sz w:val="22"/>
        </w:rPr>
        <w:t>OF</w:t>
      </w:r>
      <w:r>
        <w:rPr>
          <w:spacing w:val="1"/>
          <w:sz w:val="22"/>
        </w:rPr>
        <w:t xml:space="preserve"> </w:t>
      </w:r>
      <w:r>
        <w:rPr>
          <w:sz w:val="22"/>
        </w:rPr>
        <w:t>EMPLOYEES,</w:t>
      </w:r>
      <w:r>
        <w:rPr>
          <w:spacing w:val="1"/>
          <w:sz w:val="22"/>
        </w:rPr>
        <w:t xml:space="preserve"> </w:t>
      </w:r>
      <w:r>
        <w:rPr>
          <w:sz w:val="22"/>
        </w:rPr>
        <w:t>International</w:t>
      </w:r>
      <w:r>
        <w:rPr>
          <w:spacing w:val="1"/>
          <w:sz w:val="22"/>
        </w:rPr>
        <w:t xml:space="preserve"> </w:t>
      </w:r>
      <w:r>
        <w:rPr>
          <w:sz w:val="22"/>
        </w:rPr>
        <w:t>Journal</w:t>
      </w:r>
      <w:r>
        <w:rPr>
          <w:spacing w:val="1"/>
          <w:sz w:val="22"/>
        </w:rPr>
        <w:t xml:space="preserve"> </w:t>
      </w:r>
      <w:r>
        <w:rPr>
          <w:sz w:val="22"/>
        </w:rPr>
        <w:t>of</w:t>
      </w:r>
      <w:r>
        <w:rPr>
          <w:spacing w:val="1"/>
          <w:sz w:val="22"/>
        </w:rPr>
        <w:t xml:space="preserve"> </w:t>
      </w:r>
      <w:r>
        <w:rPr>
          <w:sz w:val="22"/>
        </w:rPr>
        <w:t>Civil</w:t>
      </w:r>
      <w:r>
        <w:rPr>
          <w:spacing w:val="1"/>
          <w:sz w:val="22"/>
        </w:rPr>
        <w:t xml:space="preserve"> </w:t>
      </w:r>
      <w:r>
        <w:rPr>
          <w:sz w:val="22"/>
        </w:rPr>
        <w:t>Engineering</w:t>
      </w:r>
      <w:r>
        <w:rPr>
          <w:spacing w:val="1"/>
          <w:sz w:val="22"/>
        </w:rPr>
        <w:t xml:space="preserve"> </w:t>
      </w:r>
      <w:r>
        <w:rPr>
          <w:sz w:val="22"/>
        </w:rPr>
        <w:t>and</w:t>
      </w:r>
      <w:r>
        <w:rPr>
          <w:spacing w:val="1"/>
          <w:sz w:val="22"/>
        </w:rPr>
        <w:t xml:space="preserve"> </w:t>
      </w:r>
      <w:r>
        <w:rPr>
          <w:sz w:val="22"/>
        </w:rPr>
        <w:t>Technology</w:t>
      </w:r>
      <w:r>
        <w:rPr>
          <w:spacing w:val="1"/>
          <w:sz w:val="22"/>
        </w:rPr>
        <w:t xml:space="preserve"> </w:t>
      </w:r>
      <w:r>
        <w:rPr>
          <w:sz w:val="22"/>
        </w:rPr>
        <w:t>(IJCIET),</w:t>
      </w:r>
      <w:r>
        <w:rPr>
          <w:spacing w:val="-1"/>
          <w:sz w:val="22"/>
        </w:rPr>
        <w:t xml:space="preserve"> </w:t>
      </w:r>
      <w:r>
        <w:rPr>
          <w:sz w:val="22"/>
        </w:rPr>
        <w:t>2019, 10(1), PP2594-2601</w:t>
      </w:r>
    </w:p>
    <w:p>
      <w:pPr>
        <w:pStyle w:val="7"/>
        <w:spacing w:before="8"/>
        <w:rPr>
          <w:sz w:val="27"/>
        </w:rPr>
      </w:pPr>
    </w:p>
    <w:p>
      <w:pPr>
        <w:pStyle w:val="10"/>
        <w:numPr>
          <w:ilvl w:val="1"/>
          <w:numId w:val="25"/>
        </w:numPr>
        <w:tabs>
          <w:tab w:val="left" w:pos="1169"/>
        </w:tabs>
        <w:spacing w:before="1" w:after="0" w:line="271" w:lineRule="auto"/>
        <w:ind w:left="760" w:right="557" w:firstLine="0"/>
        <w:jc w:val="both"/>
        <w:rPr>
          <w:sz w:val="22"/>
        </w:rPr>
      </w:pPr>
      <w:r>
        <w:rPr>
          <w:sz w:val="22"/>
        </w:rPr>
        <w:t>Halkos, George &amp; Bousinakis, Dimitrios, 2017. "The effect of stress and dissatisfaction on</w:t>
      </w:r>
      <w:r>
        <w:rPr>
          <w:spacing w:val="1"/>
          <w:sz w:val="22"/>
        </w:rPr>
        <w:t xml:space="preserve"> </w:t>
      </w:r>
      <w:r>
        <w:rPr>
          <w:sz w:val="22"/>
        </w:rPr>
        <w:t>employees</w:t>
      </w:r>
      <w:r>
        <w:rPr>
          <w:spacing w:val="-1"/>
          <w:sz w:val="22"/>
        </w:rPr>
        <w:t xml:space="preserve"> </w:t>
      </w:r>
      <w:r>
        <w:rPr>
          <w:sz w:val="22"/>
        </w:rPr>
        <w:t>during</w:t>
      </w:r>
      <w:r>
        <w:rPr>
          <w:spacing w:val="-4"/>
          <w:sz w:val="22"/>
        </w:rPr>
        <w:t xml:space="preserve"> </w:t>
      </w:r>
      <w:r>
        <w:rPr>
          <w:sz w:val="22"/>
        </w:rPr>
        <w:t>crisis,"</w:t>
      </w:r>
      <w:r>
        <w:rPr>
          <w:spacing w:val="1"/>
          <w:sz w:val="22"/>
        </w:rPr>
        <w:t xml:space="preserve"> </w:t>
      </w:r>
      <w:r>
        <w:rPr>
          <w:sz w:val="22"/>
        </w:rPr>
        <w:t>Economic</w:t>
      </w:r>
      <w:r>
        <w:rPr>
          <w:spacing w:val="-1"/>
          <w:sz w:val="22"/>
        </w:rPr>
        <w:t xml:space="preserve"> </w:t>
      </w:r>
      <w:r>
        <w:rPr>
          <w:sz w:val="22"/>
        </w:rPr>
        <w:t>Analysis and</w:t>
      </w:r>
      <w:r>
        <w:rPr>
          <w:spacing w:val="-1"/>
          <w:sz w:val="22"/>
        </w:rPr>
        <w:t xml:space="preserve"> </w:t>
      </w:r>
      <w:r>
        <w:rPr>
          <w:sz w:val="22"/>
        </w:rPr>
        <w:t>Policy, Elsevier,</w:t>
      </w:r>
      <w:r>
        <w:rPr>
          <w:spacing w:val="-1"/>
          <w:sz w:val="22"/>
        </w:rPr>
        <w:t xml:space="preserve"> </w:t>
      </w:r>
      <w:r>
        <w:rPr>
          <w:sz w:val="22"/>
        </w:rPr>
        <w:t>vol.</w:t>
      </w:r>
      <w:r>
        <w:rPr>
          <w:spacing w:val="-4"/>
          <w:sz w:val="22"/>
        </w:rPr>
        <w:t xml:space="preserve"> </w:t>
      </w:r>
      <w:r>
        <w:rPr>
          <w:sz w:val="22"/>
        </w:rPr>
        <w:t>55(C), pages</w:t>
      </w:r>
      <w:r>
        <w:rPr>
          <w:spacing w:val="-1"/>
          <w:sz w:val="22"/>
        </w:rPr>
        <w:t xml:space="preserve"> </w:t>
      </w:r>
      <w:r>
        <w:rPr>
          <w:sz w:val="22"/>
        </w:rPr>
        <w:t>25-34.</w:t>
      </w:r>
    </w:p>
    <w:p>
      <w:pPr>
        <w:pStyle w:val="7"/>
        <w:spacing w:before="10"/>
        <w:rPr>
          <w:sz w:val="27"/>
        </w:rPr>
      </w:pPr>
    </w:p>
    <w:p>
      <w:pPr>
        <w:pStyle w:val="10"/>
        <w:numPr>
          <w:ilvl w:val="1"/>
          <w:numId w:val="25"/>
        </w:numPr>
        <w:tabs>
          <w:tab w:val="left" w:pos="1106"/>
        </w:tabs>
        <w:spacing w:before="1" w:after="0" w:line="271" w:lineRule="auto"/>
        <w:ind w:left="760" w:right="559" w:firstLine="0"/>
        <w:jc w:val="both"/>
        <w:rPr>
          <w:sz w:val="22"/>
        </w:rPr>
      </w:pPr>
      <w:r>
        <w:rPr>
          <w:sz w:val="22"/>
        </w:rPr>
        <w:t>Glavas, A., &amp; Willness, C. (2020). Employee (dis)engagement in corporate social responsibility.</w:t>
      </w:r>
      <w:r>
        <w:rPr>
          <w:spacing w:val="1"/>
          <w:sz w:val="22"/>
        </w:rPr>
        <w:t xml:space="preserve"> </w:t>
      </w:r>
      <w:r>
        <w:rPr>
          <w:sz w:val="22"/>
        </w:rPr>
        <w:t>In D. Haski-Leventhal, L. Roza, &amp; S. Brammer (Eds.), Employee engagement in corporate social</w:t>
      </w:r>
      <w:r>
        <w:rPr>
          <w:spacing w:val="1"/>
          <w:sz w:val="22"/>
        </w:rPr>
        <w:t xml:space="preserve"> </w:t>
      </w:r>
      <w:r>
        <w:rPr>
          <w:sz w:val="22"/>
        </w:rPr>
        <w:t>responsibility</w:t>
      </w:r>
      <w:r>
        <w:rPr>
          <w:spacing w:val="-4"/>
          <w:sz w:val="22"/>
        </w:rPr>
        <w:t xml:space="preserve"> </w:t>
      </w:r>
      <w:r>
        <w:rPr>
          <w:sz w:val="22"/>
        </w:rPr>
        <w:t>(pp.</w:t>
      </w:r>
      <w:r>
        <w:rPr>
          <w:spacing w:val="-1"/>
          <w:sz w:val="22"/>
        </w:rPr>
        <w:t xml:space="preserve"> </w:t>
      </w:r>
      <w:r>
        <w:rPr>
          <w:sz w:val="22"/>
        </w:rPr>
        <w:t>10–27).</w:t>
      </w:r>
      <w:r>
        <w:rPr>
          <w:spacing w:val="-4"/>
          <w:sz w:val="22"/>
        </w:rPr>
        <w:t xml:space="preserve"> </w:t>
      </w:r>
      <w:r>
        <w:rPr>
          <w:sz w:val="22"/>
        </w:rPr>
        <w:t>Sage Publications</w:t>
      </w:r>
      <w:r>
        <w:rPr>
          <w:spacing w:val="-1"/>
          <w:sz w:val="22"/>
        </w:rPr>
        <w:t xml:space="preserve"> </w:t>
      </w:r>
      <w:r>
        <w:rPr>
          <w:sz w:val="22"/>
        </w:rPr>
        <w:t>Ltd.</w:t>
      </w:r>
      <w:r>
        <w:rPr>
          <w:spacing w:val="-4"/>
          <w:sz w:val="22"/>
        </w:rPr>
        <w:t xml:space="preserve"> </w:t>
      </w:r>
      <w:r>
        <w:rPr>
          <w:sz w:val="22"/>
        </w:rPr>
        <w:t>https://doi.org/10.4135/9781529739176.n2</w:t>
      </w:r>
    </w:p>
    <w:p>
      <w:pPr>
        <w:pStyle w:val="7"/>
        <w:spacing w:before="6"/>
        <w:rPr>
          <w:sz w:val="27"/>
        </w:rPr>
      </w:pPr>
    </w:p>
    <w:p>
      <w:pPr>
        <w:pStyle w:val="10"/>
        <w:numPr>
          <w:ilvl w:val="1"/>
          <w:numId w:val="25"/>
        </w:numPr>
        <w:tabs>
          <w:tab w:val="left" w:pos="1135"/>
        </w:tabs>
        <w:spacing w:before="0" w:after="0" w:line="276" w:lineRule="auto"/>
        <w:ind w:left="760" w:right="562" w:firstLine="0"/>
        <w:jc w:val="both"/>
        <w:rPr>
          <w:sz w:val="24"/>
        </w:rPr>
      </w:pPr>
      <w:r>
        <w:rPr>
          <w:sz w:val="24"/>
        </w:rPr>
        <w:t>S. Yadav, A. Jain and D. Singh, "Early Prediction of Employee Attrition using Data</w:t>
      </w:r>
      <w:r>
        <w:rPr>
          <w:spacing w:val="1"/>
          <w:sz w:val="24"/>
        </w:rPr>
        <w:t xml:space="preserve"> </w:t>
      </w:r>
      <w:r>
        <w:rPr>
          <w:sz w:val="24"/>
        </w:rPr>
        <w:t>Mining Techniques," 2018 IEEE 8th International Advance Computing Conference (IACC),</w:t>
      </w:r>
      <w:r>
        <w:rPr>
          <w:spacing w:val="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Noida,</w:t>
      </w:r>
      <w:r>
        <w:rPr>
          <w:spacing w:val="1"/>
          <w:sz w:val="24"/>
        </w:rPr>
        <w:t xml:space="preserve"> </w:t>
      </w:r>
      <w:r>
        <w:rPr>
          <w:sz w:val="24"/>
        </w:rPr>
        <w:t>India, 2018,</w:t>
      </w:r>
      <w:r>
        <w:rPr>
          <w:spacing w:val="-1"/>
          <w:sz w:val="24"/>
        </w:rPr>
        <w:t xml:space="preserve"> </w:t>
      </w:r>
      <w:r>
        <w:rPr>
          <w:sz w:val="24"/>
        </w:rPr>
        <w:t>pp. 349-354, doi:</w:t>
      </w:r>
      <w:r>
        <w:rPr>
          <w:spacing w:val="-1"/>
          <w:sz w:val="24"/>
        </w:rPr>
        <w:t xml:space="preserve"> </w:t>
      </w:r>
      <w:r>
        <w:rPr>
          <w:sz w:val="24"/>
        </w:rPr>
        <w:t>10.1109/IADCC.2018.8692137.</w:t>
      </w:r>
    </w:p>
    <w:p>
      <w:pPr>
        <w:pStyle w:val="7"/>
      </w:pPr>
    </w:p>
    <w:p>
      <w:pPr>
        <w:pStyle w:val="10"/>
        <w:numPr>
          <w:ilvl w:val="1"/>
          <w:numId w:val="25"/>
        </w:numPr>
        <w:tabs>
          <w:tab w:val="left" w:pos="1135"/>
        </w:tabs>
        <w:spacing w:before="1" w:after="0" w:line="276" w:lineRule="auto"/>
        <w:ind w:left="760" w:right="554" w:firstLine="0"/>
        <w:jc w:val="both"/>
        <w:rPr>
          <w:sz w:val="24"/>
        </w:rPr>
      </w:pPr>
      <w:r>
        <w:rPr>
          <w:sz w:val="24"/>
        </w:rPr>
        <w:t>R.</w:t>
      </w:r>
      <w:r>
        <w:rPr>
          <w:spacing w:val="1"/>
          <w:sz w:val="24"/>
        </w:rPr>
        <w:t xml:space="preserve"> </w:t>
      </w:r>
      <w:r>
        <w:rPr>
          <w:sz w:val="24"/>
        </w:rPr>
        <w:t>Jain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A.</w:t>
      </w:r>
      <w:r>
        <w:rPr>
          <w:spacing w:val="1"/>
          <w:sz w:val="24"/>
        </w:rPr>
        <w:t xml:space="preserve"> </w:t>
      </w:r>
      <w:r>
        <w:rPr>
          <w:sz w:val="24"/>
        </w:rPr>
        <w:t>Nayyar,</w:t>
      </w:r>
      <w:r>
        <w:rPr>
          <w:spacing w:val="1"/>
          <w:sz w:val="24"/>
        </w:rPr>
        <w:t xml:space="preserve"> </w:t>
      </w:r>
      <w:r>
        <w:rPr>
          <w:sz w:val="24"/>
        </w:rPr>
        <w:t>"Predicting</w:t>
      </w:r>
      <w:r>
        <w:rPr>
          <w:spacing w:val="1"/>
          <w:sz w:val="24"/>
        </w:rPr>
        <w:t xml:space="preserve"> </w:t>
      </w:r>
      <w:r>
        <w:rPr>
          <w:sz w:val="24"/>
        </w:rPr>
        <w:t>Employee</w:t>
      </w:r>
      <w:r>
        <w:rPr>
          <w:spacing w:val="1"/>
          <w:sz w:val="24"/>
        </w:rPr>
        <w:t xml:space="preserve"> </w:t>
      </w:r>
      <w:r>
        <w:rPr>
          <w:sz w:val="24"/>
        </w:rPr>
        <w:t>Attrition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60"/>
          <w:sz w:val="24"/>
        </w:rPr>
        <w:t xml:space="preserve"> </w:t>
      </w:r>
      <w:r>
        <w:rPr>
          <w:sz w:val="24"/>
        </w:rPr>
        <w:t>XGBoost</w:t>
      </w:r>
      <w:r>
        <w:rPr>
          <w:spacing w:val="60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 Approach," 2018 International Conference on System Modeling &amp; Advancement in</w:t>
      </w:r>
      <w:r>
        <w:rPr>
          <w:spacing w:val="-57"/>
          <w:sz w:val="24"/>
        </w:rPr>
        <w:t xml:space="preserve"> </w:t>
      </w:r>
      <w:r>
        <w:rPr>
          <w:sz w:val="24"/>
        </w:rPr>
        <w:t>Research</w:t>
      </w:r>
      <w:r>
        <w:rPr>
          <w:spacing w:val="1"/>
          <w:sz w:val="24"/>
        </w:rPr>
        <w:t xml:space="preserve"> </w:t>
      </w:r>
      <w:r>
        <w:rPr>
          <w:sz w:val="24"/>
        </w:rPr>
        <w:t>Trends</w:t>
      </w:r>
      <w:r>
        <w:rPr>
          <w:spacing w:val="1"/>
          <w:sz w:val="24"/>
        </w:rPr>
        <w:t xml:space="preserve"> </w:t>
      </w:r>
      <w:r>
        <w:rPr>
          <w:sz w:val="24"/>
        </w:rPr>
        <w:t>(SMART),</w:t>
      </w:r>
      <w:r>
        <w:rPr>
          <w:spacing w:val="1"/>
          <w:sz w:val="24"/>
        </w:rPr>
        <w:t xml:space="preserve"> </w:t>
      </w:r>
      <w:r>
        <w:rPr>
          <w:sz w:val="24"/>
        </w:rPr>
        <w:t>Moradabad,</w:t>
      </w:r>
      <w:r>
        <w:rPr>
          <w:spacing w:val="1"/>
          <w:sz w:val="24"/>
        </w:rPr>
        <w:t xml:space="preserve"> </w:t>
      </w:r>
      <w:r>
        <w:rPr>
          <w:sz w:val="24"/>
        </w:rPr>
        <w:t>India,</w:t>
      </w:r>
      <w:r>
        <w:rPr>
          <w:spacing w:val="1"/>
          <w:sz w:val="24"/>
        </w:rPr>
        <w:t xml:space="preserve"> </w:t>
      </w:r>
      <w:r>
        <w:rPr>
          <w:sz w:val="24"/>
        </w:rPr>
        <w:t>2018,</w:t>
      </w:r>
      <w:r>
        <w:rPr>
          <w:spacing w:val="1"/>
          <w:sz w:val="24"/>
        </w:rPr>
        <w:t xml:space="preserve"> </w:t>
      </w:r>
      <w:r>
        <w:rPr>
          <w:sz w:val="24"/>
        </w:rPr>
        <w:t>pp.</w:t>
      </w:r>
      <w:r>
        <w:rPr>
          <w:spacing w:val="1"/>
          <w:sz w:val="24"/>
        </w:rPr>
        <w:t xml:space="preserve"> </w:t>
      </w:r>
      <w:r>
        <w:rPr>
          <w:sz w:val="24"/>
        </w:rPr>
        <w:t>113-120,</w:t>
      </w:r>
      <w:r>
        <w:rPr>
          <w:spacing w:val="1"/>
          <w:sz w:val="24"/>
        </w:rPr>
        <w:t xml:space="preserve"> </w:t>
      </w:r>
      <w:r>
        <w:rPr>
          <w:sz w:val="24"/>
        </w:rPr>
        <w:t>doi:</w:t>
      </w:r>
      <w:r>
        <w:rPr>
          <w:spacing w:val="1"/>
          <w:sz w:val="24"/>
        </w:rPr>
        <w:t xml:space="preserve"> </w:t>
      </w:r>
      <w:r>
        <w:rPr>
          <w:sz w:val="24"/>
        </w:rPr>
        <w:t>10.1109/SYSMART.2018.8746940.</w:t>
      </w:r>
    </w:p>
    <w:p>
      <w:pPr>
        <w:pStyle w:val="7"/>
        <w:spacing w:before="5"/>
        <w:rPr>
          <w:sz w:val="29"/>
        </w:rPr>
      </w:pPr>
    </w:p>
    <w:p>
      <w:pPr>
        <w:pStyle w:val="10"/>
        <w:numPr>
          <w:ilvl w:val="1"/>
          <w:numId w:val="25"/>
        </w:numPr>
        <w:tabs>
          <w:tab w:val="left" w:pos="1212"/>
        </w:tabs>
        <w:spacing w:before="0" w:after="0" w:line="276" w:lineRule="auto"/>
        <w:ind w:left="760" w:right="560" w:firstLine="0"/>
        <w:jc w:val="both"/>
        <w:rPr>
          <w:sz w:val="24"/>
        </w:rPr>
      </w:pPr>
      <w:r>
        <w:rPr>
          <w:sz w:val="24"/>
        </w:rPr>
        <w:t>lduayj, Sarah &amp; Rajpoot, Kashif. (2018). Predicting Employee Attrition using 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Learning.</w:t>
      </w:r>
      <w:r>
        <w:rPr>
          <w:spacing w:val="-1"/>
          <w:sz w:val="24"/>
        </w:rPr>
        <w:t xml:space="preserve"> </w:t>
      </w:r>
      <w:r>
        <w:rPr>
          <w:sz w:val="24"/>
        </w:rPr>
        <w:t>93-98. 10.1109/INNOVATIONS.2018.8605976.</w:t>
      </w:r>
    </w:p>
    <w:p>
      <w:pPr>
        <w:spacing w:after="0" w:line="276" w:lineRule="auto"/>
        <w:jc w:val="both"/>
        <w:rPr>
          <w:sz w:val="24"/>
        </w:rPr>
        <w:sectPr>
          <w:pgSz w:w="12240" w:h="15840"/>
          <w:pgMar w:top="1380" w:right="880" w:bottom="1240" w:left="1040" w:header="0" w:footer="974" w:gutter="0"/>
          <w:cols w:space="720" w:num="1"/>
        </w:sectPr>
      </w:pPr>
    </w:p>
    <w:p>
      <w:pPr>
        <w:pStyle w:val="10"/>
        <w:numPr>
          <w:ilvl w:val="1"/>
          <w:numId w:val="25"/>
        </w:numPr>
        <w:tabs>
          <w:tab w:val="left" w:pos="1234"/>
        </w:tabs>
        <w:spacing w:before="167" w:after="0" w:line="276" w:lineRule="auto"/>
        <w:ind w:left="760" w:right="554" w:firstLine="0"/>
        <w:jc w:val="both"/>
        <w:rPr>
          <w:sz w:val="24"/>
        </w:rPr>
      </w:pPr>
      <w:r>
        <w:pict>
          <v:shape id="_x0000_s1137" o:spid="_x0000_s1137" style="position:absolute;left:0pt;margin-left:24pt;margin-top:23.95pt;height:744.1pt;width:564.1pt;mso-position-horizontal-relative:page;mso-position-vertical-relative:page;z-index:-251634688;mso-width-relative:page;mso-height-relative:page;" fillcolor="#000000" filled="t" stroked="f" coordorigin="480,480" coordsize="11282,14882" path="m11734,554l11674,554,11674,570,11674,15274,569,15274,569,570,11674,570,11674,554,554,554,554,570,554,15274,554,15334,11734,15334,11734,15274,11734,554xm11762,480l11748,480,11748,540,11748,15348,540,15348,540,540,11748,540,11748,480,480,480,480,540,480,15348,480,15362,11762,15362,11762,15348,11762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sz w:val="24"/>
        </w:rPr>
        <w:t>Setiawan,</w:t>
      </w:r>
      <w:r>
        <w:rPr>
          <w:spacing w:val="1"/>
          <w:sz w:val="24"/>
        </w:rPr>
        <w:t xml:space="preserve"> </w:t>
      </w:r>
      <w:r>
        <w:rPr>
          <w:sz w:val="24"/>
        </w:rPr>
        <w:t>Irwan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Suprihanto,</w:t>
      </w:r>
      <w:r>
        <w:rPr>
          <w:spacing w:val="1"/>
          <w:sz w:val="24"/>
        </w:rPr>
        <w:t xml:space="preserve"> </w:t>
      </w:r>
      <w:r>
        <w:rPr>
          <w:sz w:val="24"/>
        </w:rPr>
        <w:t>Suprihanto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Nugraha,</w:t>
      </w:r>
      <w:r>
        <w:rPr>
          <w:spacing w:val="1"/>
          <w:sz w:val="24"/>
        </w:rPr>
        <w:t xml:space="preserve"> </w:t>
      </w:r>
      <w:r>
        <w:rPr>
          <w:sz w:val="24"/>
        </w:rPr>
        <w:t>Ade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Hutahaean,</w:t>
      </w:r>
      <w:r>
        <w:rPr>
          <w:spacing w:val="1"/>
          <w:sz w:val="24"/>
        </w:rPr>
        <w:t xml:space="preserve"> </w:t>
      </w:r>
      <w:r>
        <w:rPr>
          <w:sz w:val="24"/>
        </w:rPr>
        <w:t>Jonner.</w:t>
      </w:r>
      <w:r>
        <w:rPr>
          <w:spacing w:val="-57"/>
          <w:sz w:val="24"/>
        </w:rPr>
        <w:t xml:space="preserve"> </w:t>
      </w:r>
      <w:r>
        <w:rPr>
          <w:sz w:val="24"/>
        </w:rPr>
        <w:t>(2020). HR analytics: Employee attrition analysis using logistic regression. IOP Conference</w:t>
      </w:r>
      <w:r>
        <w:rPr>
          <w:spacing w:val="1"/>
          <w:sz w:val="24"/>
        </w:rPr>
        <w:t xml:space="preserve"> </w:t>
      </w:r>
      <w:r>
        <w:rPr>
          <w:sz w:val="24"/>
        </w:rPr>
        <w:t>Series:</w:t>
      </w:r>
      <w:r>
        <w:rPr>
          <w:spacing w:val="-2"/>
          <w:sz w:val="24"/>
        </w:rPr>
        <w:t xml:space="preserve"> </w:t>
      </w:r>
      <w:r>
        <w:rPr>
          <w:sz w:val="24"/>
        </w:rPr>
        <w:t>Materials</w:t>
      </w:r>
      <w:r>
        <w:rPr>
          <w:spacing w:val="-1"/>
          <w:sz w:val="24"/>
        </w:rPr>
        <w:t xml:space="preserve"> </w:t>
      </w:r>
      <w:r>
        <w:rPr>
          <w:sz w:val="24"/>
        </w:rPr>
        <w:t>Science and</w:t>
      </w:r>
      <w:r>
        <w:rPr>
          <w:spacing w:val="-1"/>
          <w:sz w:val="24"/>
        </w:rPr>
        <w:t xml:space="preserve"> </w:t>
      </w:r>
      <w:r>
        <w:rPr>
          <w:sz w:val="24"/>
        </w:rPr>
        <w:t>Engineering.</w:t>
      </w:r>
      <w:r>
        <w:rPr>
          <w:spacing w:val="-1"/>
          <w:sz w:val="24"/>
        </w:rPr>
        <w:t xml:space="preserve"> </w:t>
      </w:r>
      <w:r>
        <w:rPr>
          <w:sz w:val="24"/>
        </w:rPr>
        <w:t>830.</w:t>
      </w:r>
      <w:r>
        <w:rPr>
          <w:spacing w:val="-1"/>
          <w:sz w:val="24"/>
        </w:rPr>
        <w:t xml:space="preserve"> </w:t>
      </w:r>
      <w:r>
        <w:rPr>
          <w:sz w:val="24"/>
        </w:rPr>
        <w:t>032001.</w:t>
      </w:r>
      <w:r>
        <w:rPr>
          <w:spacing w:val="-1"/>
          <w:sz w:val="24"/>
        </w:rPr>
        <w:t xml:space="preserve"> </w:t>
      </w:r>
      <w:r>
        <w:rPr>
          <w:sz w:val="24"/>
        </w:rPr>
        <w:t>10.1088/1757-899X/830/3/032001.</w:t>
      </w:r>
    </w:p>
    <w:p>
      <w:pPr>
        <w:pStyle w:val="7"/>
        <w:spacing w:before="9"/>
        <w:rPr>
          <w:sz w:val="27"/>
        </w:rPr>
      </w:pPr>
    </w:p>
    <w:p>
      <w:pPr>
        <w:pStyle w:val="10"/>
        <w:numPr>
          <w:ilvl w:val="1"/>
          <w:numId w:val="25"/>
        </w:numPr>
        <w:tabs>
          <w:tab w:val="left" w:pos="1284"/>
        </w:tabs>
        <w:spacing w:before="1" w:after="0" w:line="276" w:lineRule="auto"/>
        <w:ind w:left="760" w:right="557" w:firstLine="0"/>
        <w:jc w:val="both"/>
        <w:rPr>
          <w:sz w:val="24"/>
        </w:rPr>
      </w:pPr>
      <w:r>
        <w:rPr>
          <w:sz w:val="24"/>
        </w:rPr>
        <w:t>Yadav, Sandeep &amp; Jain, Aman &amp; Singh, Deepti. (2018). Early Prediction of Employee</w:t>
      </w:r>
      <w:r>
        <w:rPr>
          <w:spacing w:val="1"/>
          <w:sz w:val="24"/>
        </w:rPr>
        <w:t xml:space="preserve"> </w:t>
      </w:r>
      <w:r>
        <w:rPr>
          <w:sz w:val="24"/>
        </w:rPr>
        <w:t>Attrition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Data Mining</w:t>
      </w:r>
      <w:r>
        <w:rPr>
          <w:spacing w:val="-4"/>
          <w:sz w:val="24"/>
        </w:rPr>
        <w:t xml:space="preserve"> </w:t>
      </w:r>
      <w:r>
        <w:rPr>
          <w:sz w:val="24"/>
        </w:rPr>
        <w:t>Techniques. 349-354.</w:t>
      </w:r>
      <w:r>
        <w:rPr>
          <w:spacing w:val="2"/>
          <w:sz w:val="24"/>
        </w:rPr>
        <w:t xml:space="preserve"> </w:t>
      </w:r>
      <w:r>
        <w:rPr>
          <w:sz w:val="24"/>
        </w:rPr>
        <w:t>10.1109/IADCC.2018.8692137.</w:t>
      </w:r>
    </w:p>
    <w:p>
      <w:pPr>
        <w:pStyle w:val="7"/>
        <w:spacing w:before="10"/>
        <w:rPr>
          <w:sz w:val="23"/>
        </w:rPr>
      </w:pPr>
    </w:p>
    <w:p>
      <w:pPr>
        <w:pStyle w:val="10"/>
        <w:numPr>
          <w:ilvl w:val="1"/>
          <w:numId w:val="25"/>
        </w:numPr>
        <w:tabs>
          <w:tab w:val="left" w:pos="1284"/>
        </w:tabs>
        <w:spacing w:before="0" w:after="0" w:line="276" w:lineRule="auto"/>
        <w:ind w:left="760" w:right="545" w:firstLine="0"/>
        <w:jc w:val="both"/>
        <w:rPr>
          <w:sz w:val="24"/>
        </w:rPr>
      </w:pPr>
      <w:r>
        <w:rPr>
          <w:sz w:val="24"/>
        </w:rPr>
        <w:t>I. Ballal, S. Kavathekar, S. Janwe, P. Shete, and N. Bhirud, “People Leaving the Job-An</w:t>
      </w:r>
      <w:r>
        <w:rPr>
          <w:spacing w:val="-57"/>
          <w:sz w:val="24"/>
        </w:rPr>
        <w:t xml:space="preserve"> </w:t>
      </w:r>
      <w:r>
        <w:rPr>
          <w:sz w:val="24"/>
        </w:rPr>
        <w:t>Approach for Prediction Using Machine Learning,” Int. J. Res. Anal. Rev., vol. 7, no. 1, pp.</w:t>
      </w:r>
      <w:r>
        <w:rPr>
          <w:spacing w:val="1"/>
          <w:sz w:val="24"/>
        </w:rPr>
        <w:t xml:space="preserve"> </w:t>
      </w:r>
      <w:r>
        <w:rPr>
          <w:sz w:val="24"/>
        </w:rPr>
        <w:t>8–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10, 2020, [Online]. Available: </w:t>
      </w:r>
      <w:r>
        <w:fldChar w:fldCharType="begin"/>
      </w:r>
      <w:r>
        <w:instrText xml:space="preserve"> HYPERLINK "http://www.ijrar.org/" \h </w:instrText>
      </w:r>
      <w:r>
        <w:fldChar w:fldCharType="separate"/>
      </w:r>
      <w:r>
        <w:rPr>
          <w:sz w:val="24"/>
        </w:rPr>
        <w:t>www.ijrar.org</w:t>
      </w:r>
      <w:r>
        <w:rPr>
          <w:sz w:val="24"/>
        </w:rPr>
        <w:fldChar w:fldCharType="end"/>
      </w:r>
    </w:p>
    <w:p>
      <w:pPr>
        <w:pStyle w:val="7"/>
        <w:spacing w:before="1"/>
      </w:pPr>
    </w:p>
    <w:p>
      <w:pPr>
        <w:pStyle w:val="10"/>
        <w:numPr>
          <w:ilvl w:val="1"/>
          <w:numId w:val="25"/>
        </w:numPr>
        <w:tabs>
          <w:tab w:val="left" w:pos="1284"/>
        </w:tabs>
        <w:spacing w:before="0" w:after="0" w:line="276" w:lineRule="auto"/>
        <w:ind w:left="760" w:right="551" w:firstLine="0"/>
        <w:jc w:val="both"/>
        <w:rPr>
          <w:sz w:val="24"/>
        </w:rPr>
      </w:pPr>
      <w:r>
        <w:rPr>
          <w:sz w:val="24"/>
        </w:rPr>
        <w:t>A. Qutub, A. Al-Mehmadi, M. Al-Hssan, R. Aljohani, and H. S. Alghamdi, “Prediction</w:t>
      </w:r>
      <w:r>
        <w:rPr>
          <w:spacing w:val="1"/>
          <w:sz w:val="24"/>
        </w:rPr>
        <w:t xml:space="preserve"> </w:t>
      </w:r>
      <w:r>
        <w:rPr>
          <w:sz w:val="24"/>
        </w:rPr>
        <w:t>of Employee Attrition Using Machine Learning and Ensemble Methods,” Int. J. Mach. Learn.</w:t>
      </w:r>
      <w:r>
        <w:rPr>
          <w:spacing w:val="-57"/>
          <w:sz w:val="24"/>
        </w:rPr>
        <w:t xml:space="preserve"> </w:t>
      </w:r>
      <w:r>
        <w:rPr>
          <w:sz w:val="24"/>
        </w:rPr>
        <w:t>Comput.,</w:t>
      </w:r>
      <w:r>
        <w:rPr>
          <w:spacing w:val="-1"/>
          <w:sz w:val="24"/>
        </w:rPr>
        <w:t xml:space="preserve"> </w:t>
      </w:r>
      <w:r>
        <w:rPr>
          <w:sz w:val="24"/>
        </w:rPr>
        <w:t>vol. 11, no. 2,</w:t>
      </w:r>
      <w:r>
        <w:rPr>
          <w:spacing w:val="-2"/>
          <w:sz w:val="24"/>
        </w:rPr>
        <w:t xml:space="preserve"> </w:t>
      </w:r>
      <w:r>
        <w:rPr>
          <w:sz w:val="24"/>
        </w:rPr>
        <w:t>pp. 110–114, 2021, doi: 10.18178/ijmlc.2021.11.2.1022.</w:t>
      </w:r>
    </w:p>
    <w:p>
      <w:pPr>
        <w:pStyle w:val="7"/>
        <w:spacing w:before="10"/>
        <w:rPr>
          <w:sz w:val="23"/>
        </w:rPr>
      </w:pPr>
    </w:p>
    <w:p>
      <w:pPr>
        <w:pStyle w:val="10"/>
        <w:numPr>
          <w:ilvl w:val="1"/>
          <w:numId w:val="25"/>
        </w:numPr>
        <w:tabs>
          <w:tab w:val="left" w:pos="1284"/>
        </w:tabs>
        <w:spacing w:before="0" w:after="0" w:line="276" w:lineRule="auto"/>
        <w:ind w:left="760" w:right="548" w:firstLine="0"/>
        <w:jc w:val="both"/>
        <w:rPr>
          <w:sz w:val="24"/>
        </w:rPr>
      </w:pPr>
      <w:r>
        <w:rPr>
          <w:sz w:val="24"/>
        </w:rPr>
        <w:t>N. Mansor, N. S. Sani, and M. Aliff, “Machine Learning for Predicting Employee</w:t>
      </w:r>
      <w:r>
        <w:rPr>
          <w:spacing w:val="1"/>
          <w:sz w:val="24"/>
        </w:rPr>
        <w:t xml:space="preserve"> </w:t>
      </w:r>
      <w:r>
        <w:rPr>
          <w:sz w:val="24"/>
        </w:rPr>
        <w:t>Attrition,” Int. J. Adv. Comput. Sci. Appl., vol. 12, no. 11, pp. 435–445, 2021, doi: 10.14569/</w:t>
      </w:r>
      <w:r>
        <w:rPr>
          <w:spacing w:val="-57"/>
          <w:sz w:val="24"/>
        </w:rPr>
        <w:t xml:space="preserve"> </w:t>
      </w:r>
      <w:r>
        <w:rPr>
          <w:sz w:val="24"/>
        </w:rPr>
        <w:t>IJACSA.2021.0121149.</w:t>
      </w:r>
    </w:p>
    <w:p>
      <w:pPr>
        <w:pStyle w:val="7"/>
        <w:spacing w:before="1"/>
      </w:pPr>
    </w:p>
    <w:p>
      <w:pPr>
        <w:pStyle w:val="10"/>
        <w:numPr>
          <w:ilvl w:val="1"/>
          <w:numId w:val="25"/>
        </w:numPr>
        <w:tabs>
          <w:tab w:val="left" w:pos="1284"/>
        </w:tabs>
        <w:spacing w:before="0" w:after="0" w:line="276" w:lineRule="auto"/>
        <w:ind w:left="760" w:right="554" w:firstLine="0"/>
        <w:jc w:val="both"/>
        <w:rPr>
          <w:sz w:val="24"/>
        </w:rPr>
      </w:pPr>
      <w:r>
        <w:rPr>
          <w:sz w:val="24"/>
        </w:rPr>
        <w:t>D. Saisanthiya, V. M. Gayathri, and P. Supraja, “Employee Attrition Prediction Using</w:t>
      </w:r>
      <w:r>
        <w:rPr>
          <w:spacing w:val="1"/>
          <w:sz w:val="24"/>
        </w:rPr>
        <w:t xml:space="preserve"> </w:t>
      </w:r>
      <w:r>
        <w:rPr>
          <w:sz w:val="24"/>
        </w:rPr>
        <w:t>Machine Learning and Sentiment Analysis,” Int.</w:t>
      </w:r>
      <w:r>
        <w:rPr>
          <w:spacing w:val="60"/>
          <w:sz w:val="24"/>
        </w:rPr>
        <w:t xml:space="preserve"> </w:t>
      </w:r>
      <w:r>
        <w:rPr>
          <w:sz w:val="24"/>
        </w:rPr>
        <w:t>J. Adv. Trends Comput. Sci. Eng., vol. 9,</w:t>
      </w:r>
      <w:r>
        <w:rPr>
          <w:spacing w:val="1"/>
          <w:sz w:val="24"/>
        </w:rPr>
        <w:t xml:space="preserve"> </w:t>
      </w: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5, pp. 7550–7557, 2020, doi: 10.30534/ijatcse/2020/91952020.</w:t>
      </w:r>
    </w:p>
    <w:sectPr>
      <w:pgSz w:w="12240" w:h="15840"/>
      <w:pgMar w:top="1500" w:right="880" w:bottom="1240" w:left="1040" w:header="0" w:footer="974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Segoe UI">
    <w:panose1 w:val="020B0502040204020203"/>
    <w:charset w:val="01"/>
    <w:family w:val="swiss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19"/>
      </w:rPr>
    </w:pPr>
    <w:r>
      <w:pict>
        <v:shape id="_x0000_s2049" o:spid="_x0000_s2049" o:spt="202" type="#_x0000_t202" style="position:absolute;left:0pt;margin-left:525.3pt;margin-top:728.3pt;height:15.3pt;width:18pt;mso-position-horizontal-relative:page;mso-position-vertical-relative:page;z-index:-25163366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decimal"/>
      <w:lvlText w:val="%1."/>
      <w:lvlJc w:val="left"/>
      <w:pPr>
        <w:ind w:left="839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24" w:hanging="360"/>
      </w:pPr>
      <w:rPr>
        <w:rFonts w:hint="default"/>
        <w:lang w:val="en-US" w:eastAsia="en-US" w:bidi="ar-SA"/>
      </w:rPr>
    </w:lvl>
  </w:abstractNum>
  <w:abstractNum w:abstractNumId="1">
    <w:nsid w:val="9C8AC8EF"/>
    <w:multiLevelType w:val="multilevel"/>
    <w:tmpl w:val="9C8AC8EF"/>
    <w:lvl w:ilvl="0" w:tentative="0">
      <w:start w:val="1"/>
      <w:numFmt w:val="decimal"/>
      <w:lvlText w:val="%1."/>
      <w:lvlJc w:val="left"/>
      <w:pPr>
        <w:ind w:left="839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24" w:hanging="360"/>
      </w:pPr>
      <w:rPr>
        <w:rFonts w:hint="default"/>
        <w:lang w:val="en-US" w:eastAsia="en-US" w:bidi="ar-SA"/>
      </w:rPr>
    </w:lvl>
  </w:abstractNum>
  <w:abstractNum w:abstractNumId="2">
    <w:nsid w:val="B0F1ACD9"/>
    <w:multiLevelType w:val="multilevel"/>
    <w:tmpl w:val="B0F1ACD9"/>
    <w:lvl w:ilvl="0" w:tentative="0">
      <w:start w:val="1"/>
      <w:numFmt w:val="decimal"/>
      <w:lvlText w:val="%1."/>
      <w:lvlJc w:val="left"/>
      <w:pPr>
        <w:ind w:left="839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24" w:hanging="360"/>
      </w:pPr>
      <w:rPr>
        <w:rFonts w:hint="default"/>
        <w:lang w:val="en-US" w:eastAsia="en-US" w:bidi="ar-SA"/>
      </w:rPr>
    </w:lvl>
  </w:abstractNum>
  <w:abstractNum w:abstractNumId="3">
    <w:nsid w:val="B5E306ED"/>
    <w:multiLevelType w:val="multilevel"/>
    <w:tmpl w:val="B5E306ED"/>
    <w:lvl w:ilvl="0" w:tentative="0">
      <w:start w:val="1"/>
      <w:numFmt w:val="decimal"/>
      <w:lvlText w:val="%1]"/>
      <w:lvlJc w:val="left"/>
      <w:pPr>
        <w:ind w:left="714" w:hanging="269"/>
        <w:jc w:val="right"/>
      </w:pPr>
      <w:rPr>
        <w:rFonts w:hint="default"/>
        <w:spacing w:val="-1"/>
        <w:w w:val="100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839" w:hanging="360"/>
        <w:jc w:val="left"/>
      </w:pPr>
      <w:rPr>
        <w:rFonts w:hint="default"/>
        <w:w w:val="10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893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4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0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0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6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4">
    <w:nsid w:val="BF205925"/>
    <w:multiLevelType w:val="multilevel"/>
    <w:tmpl w:val="BF205925"/>
    <w:lvl w:ilvl="0" w:tentative="0">
      <w:start w:val="3"/>
      <w:numFmt w:val="decimal"/>
      <w:lvlText w:val="%1"/>
      <w:lvlJc w:val="left"/>
      <w:pPr>
        <w:ind w:left="2777" w:hanging="421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2777" w:hanging="421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288" w:hanging="42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042" w:hanging="42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796" w:hanging="42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550" w:hanging="42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304" w:hanging="42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058" w:hanging="42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12" w:hanging="421"/>
      </w:pPr>
      <w:rPr>
        <w:rFonts w:hint="default"/>
        <w:lang w:val="en-US" w:eastAsia="en-US" w:bidi="ar-SA"/>
      </w:rPr>
    </w:lvl>
  </w:abstractNum>
  <w:abstractNum w:abstractNumId="5">
    <w:nsid w:val="C8879AEF"/>
    <w:multiLevelType w:val="multilevel"/>
    <w:tmpl w:val="C8879AEF"/>
    <w:lvl w:ilvl="0" w:tentative="0">
      <w:start w:val="1"/>
      <w:numFmt w:val="decimal"/>
      <w:lvlText w:val="%1."/>
      <w:lvlJc w:val="left"/>
      <w:pPr>
        <w:ind w:left="832" w:hanging="35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88" w:hanging="35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6" w:hanging="35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84" w:hanging="35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32" w:hanging="35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80" w:hanging="35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28" w:hanging="35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76" w:hanging="35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24" w:hanging="356"/>
      </w:pPr>
      <w:rPr>
        <w:rFonts w:hint="default"/>
        <w:lang w:val="en-US" w:eastAsia="en-US" w:bidi="ar-SA"/>
      </w:rPr>
    </w:lvl>
  </w:abstractNum>
  <w:abstractNum w:abstractNumId="6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760" w:hanging="358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873" w:hanging="358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28" w:hanging="35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77" w:hanging="35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26" w:hanging="35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5" w:hanging="35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24" w:hanging="35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73" w:hanging="35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22" w:hanging="358"/>
      </w:pPr>
      <w:rPr>
        <w:rFonts w:hint="default"/>
        <w:lang w:val="en-US" w:eastAsia="en-US" w:bidi="ar-SA"/>
      </w:rPr>
    </w:lvl>
  </w:abstractNum>
  <w:abstractNum w:abstractNumId="7">
    <w:nsid w:val="D7F9FE59"/>
    <w:multiLevelType w:val="multilevel"/>
    <w:tmpl w:val="D7F9FE59"/>
    <w:lvl w:ilvl="0" w:tentative="0">
      <w:start w:val="1"/>
      <w:numFmt w:val="decimal"/>
      <w:lvlText w:val="%1."/>
      <w:lvlJc w:val="left"/>
      <w:pPr>
        <w:ind w:left="832" w:hanging="35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88" w:hanging="35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6" w:hanging="35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84" w:hanging="35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32" w:hanging="35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80" w:hanging="35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28" w:hanging="35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76" w:hanging="35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24" w:hanging="356"/>
      </w:pPr>
      <w:rPr>
        <w:rFonts w:hint="default"/>
        <w:lang w:val="en-US" w:eastAsia="en-US" w:bidi="ar-SA"/>
      </w:rPr>
    </w:lvl>
  </w:abstractNum>
  <w:abstractNum w:abstractNumId="8">
    <w:nsid w:val="DCBA6B53"/>
    <w:multiLevelType w:val="multilevel"/>
    <w:tmpl w:val="DCBA6B53"/>
    <w:lvl w:ilvl="0" w:tentative="0">
      <w:start w:val="1"/>
      <w:numFmt w:val="decimal"/>
      <w:lvlText w:val="%1."/>
      <w:lvlJc w:val="left"/>
      <w:pPr>
        <w:ind w:left="839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24" w:hanging="360"/>
      </w:pPr>
      <w:rPr>
        <w:rFonts w:hint="default"/>
        <w:lang w:val="en-US" w:eastAsia="en-US" w:bidi="ar-SA"/>
      </w:rPr>
    </w:lvl>
  </w:abstractNum>
  <w:abstractNum w:abstractNumId="9">
    <w:nsid w:val="F4B5D9F5"/>
    <w:multiLevelType w:val="multilevel"/>
    <w:tmpl w:val="F4B5D9F5"/>
    <w:lvl w:ilvl="0" w:tentative="0">
      <w:start w:val="1"/>
      <w:numFmt w:val="decimal"/>
      <w:lvlText w:val="%1."/>
      <w:lvlJc w:val="left"/>
      <w:pPr>
        <w:ind w:left="832" w:hanging="356"/>
        <w:jc w:val="left"/>
      </w:pPr>
      <w:rPr>
        <w:rFonts w:hint="default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88" w:hanging="35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6" w:hanging="35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84" w:hanging="35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32" w:hanging="35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80" w:hanging="35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28" w:hanging="35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76" w:hanging="35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24" w:hanging="356"/>
      </w:pPr>
      <w:rPr>
        <w:rFonts w:hint="default"/>
        <w:lang w:val="en-US" w:eastAsia="en-US" w:bidi="ar-SA"/>
      </w:rPr>
    </w:lvl>
  </w:abstractNum>
  <w:abstractNum w:abstractNumId="10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4464" w:hanging="42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4464" w:hanging="42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5632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6218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6804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7390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976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56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148" w:hanging="420"/>
      </w:pPr>
      <w:rPr>
        <w:rFonts w:hint="default"/>
        <w:lang w:val="en-US" w:eastAsia="en-US" w:bidi="ar-SA"/>
      </w:rPr>
    </w:lvl>
  </w:abstractNum>
  <w:abstractNum w:abstractNumId="11">
    <w:nsid w:val="0248C179"/>
    <w:multiLevelType w:val="multilevel"/>
    <w:tmpl w:val="0248C179"/>
    <w:lvl w:ilvl="0" w:tentative="0">
      <w:start w:val="1"/>
      <w:numFmt w:val="decimal"/>
      <w:lvlText w:val="%1."/>
      <w:lvlJc w:val="left"/>
      <w:pPr>
        <w:ind w:left="839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24" w:hanging="360"/>
      </w:pPr>
      <w:rPr>
        <w:rFonts w:hint="default"/>
        <w:lang w:val="en-US" w:eastAsia="en-US" w:bidi="ar-SA"/>
      </w:rPr>
    </w:lvl>
  </w:abstractNum>
  <w:abstractNum w:abstractNumId="12">
    <w:nsid w:val="03D62ECE"/>
    <w:multiLevelType w:val="multilevel"/>
    <w:tmpl w:val="03D62ECE"/>
    <w:lvl w:ilvl="0" w:tentative="0">
      <w:start w:val="1"/>
      <w:numFmt w:val="decimal"/>
      <w:lvlText w:val="%1."/>
      <w:lvlJc w:val="left"/>
      <w:pPr>
        <w:ind w:left="839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24" w:hanging="360"/>
      </w:pPr>
      <w:rPr>
        <w:rFonts w:hint="default"/>
        <w:lang w:val="en-US" w:eastAsia="en-US" w:bidi="ar-SA"/>
      </w:rPr>
    </w:lvl>
  </w:abstractNum>
  <w:abstractNum w:abstractNumId="13">
    <w:nsid w:val="0E640482"/>
    <w:multiLevelType w:val="multilevel"/>
    <w:tmpl w:val="0E640482"/>
    <w:lvl w:ilvl="0" w:tentative="0">
      <w:start w:val="1"/>
      <w:numFmt w:val="decimal"/>
      <w:lvlText w:val="%1]"/>
      <w:lvlJc w:val="left"/>
      <w:pPr>
        <w:ind w:left="119" w:hanging="262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839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893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4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0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0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6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14">
    <w:nsid w:val="2470EC97"/>
    <w:multiLevelType w:val="multilevel"/>
    <w:tmpl w:val="2470EC97"/>
    <w:lvl w:ilvl="0" w:tentative="0">
      <w:start w:val="1"/>
      <w:numFmt w:val="decimal"/>
      <w:lvlText w:val="%1."/>
      <w:lvlJc w:val="left"/>
      <w:pPr>
        <w:ind w:left="839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24" w:hanging="360"/>
      </w:pPr>
      <w:rPr>
        <w:rFonts w:hint="default"/>
        <w:lang w:val="en-US" w:eastAsia="en-US" w:bidi="ar-SA"/>
      </w:rPr>
    </w:lvl>
  </w:abstractNum>
  <w:abstractNum w:abstractNumId="15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839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24" w:hanging="360"/>
      </w:pPr>
      <w:rPr>
        <w:rFonts w:hint="default"/>
        <w:lang w:val="en-US" w:eastAsia="en-US" w:bidi="ar-SA"/>
      </w:rPr>
    </w:lvl>
  </w:abstractNum>
  <w:abstractNum w:abstractNumId="16">
    <w:nsid w:val="2A8F537B"/>
    <w:multiLevelType w:val="multilevel"/>
    <w:tmpl w:val="2A8F537B"/>
    <w:lvl w:ilvl="0" w:tentative="0">
      <w:start w:val="1"/>
      <w:numFmt w:val="decimal"/>
      <w:lvlText w:val="%1."/>
      <w:lvlJc w:val="left"/>
      <w:pPr>
        <w:ind w:left="832" w:hanging="35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88" w:hanging="35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6" w:hanging="35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84" w:hanging="35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32" w:hanging="35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80" w:hanging="35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28" w:hanging="35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76" w:hanging="35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24" w:hanging="356"/>
      </w:pPr>
      <w:rPr>
        <w:rFonts w:hint="default"/>
        <w:lang w:val="en-US" w:eastAsia="en-US" w:bidi="ar-SA"/>
      </w:rPr>
    </w:lvl>
  </w:abstractNum>
  <w:abstractNum w:abstractNumId="17">
    <w:nsid w:val="46A08BB8"/>
    <w:multiLevelType w:val="multilevel"/>
    <w:tmpl w:val="46A08BB8"/>
    <w:lvl w:ilvl="0" w:tentative="0">
      <w:start w:val="1"/>
      <w:numFmt w:val="decimal"/>
      <w:lvlText w:val="%1."/>
      <w:lvlJc w:val="left"/>
      <w:pPr>
        <w:ind w:left="839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24" w:hanging="360"/>
      </w:pPr>
      <w:rPr>
        <w:rFonts w:hint="default"/>
        <w:lang w:val="en-US" w:eastAsia="en-US" w:bidi="ar-SA"/>
      </w:rPr>
    </w:lvl>
  </w:abstractNum>
  <w:abstractNum w:abstractNumId="18">
    <w:nsid w:val="4C1BAE26"/>
    <w:multiLevelType w:val="multilevel"/>
    <w:tmpl w:val="4C1BAE26"/>
    <w:lvl w:ilvl="0" w:tentative="0">
      <w:start w:val="1"/>
      <w:numFmt w:val="decimal"/>
      <w:lvlText w:val="%1."/>
      <w:lvlJc w:val="left"/>
      <w:pPr>
        <w:ind w:left="832" w:hanging="35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88" w:hanging="35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6" w:hanging="35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84" w:hanging="35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32" w:hanging="35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80" w:hanging="35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28" w:hanging="35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76" w:hanging="35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24" w:hanging="356"/>
      </w:pPr>
      <w:rPr>
        <w:rFonts w:hint="default"/>
        <w:lang w:val="en-US" w:eastAsia="en-US" w:bidi="ar-SA"/>
      </w:rPr>
    </w:lvl>
  </w:abstractNum>
  <w:abstractNum w:abstractNumId="19">
    <w:nsid w:val="4D4DC07F"/>
    <w:multiLevelType w:val="multilevel"/>
    <w:tmpl w:val="4D4DC07F"/>
    <w:lvl w:ilvl="0" w:tentative="0">
      <w:start w:val="1"/>
      <w:numFmt w:val="decimal"/>
      <w:lvlText w:val="%1."/>
      <w:lvlJc w:val="left"/>
      <w:pPr>
        <w:ind w:left="839" w:hanging="360"/>
        <w:jc w:val="left"/>
      </w:pPr>
      <w:rPr>
        <w:rFonts w:hint="default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24" w:hanging="360"/>
      </w:pPr>
      <w:rPr>
        <w:rFonts w:hint="default"/>
        <w:lang w:val="en-US" w:eastAsia="en-US" w:bidi="ar-SA"/>
      </w:rPr>
    </w:lvl>
  </w:abstractNum>
  <w:abstractNum w:abstractNumId="20">
    <w:nsid w:val="59ADCABA"/>
    <w:multiLevelType w:val="multilevel"/>
    <w:tmpl w:val="59ADCABA"/>
    <w:lvl w:ilvl="0" w:tentative="0">
      <w:start w:val="2"/>
      <w:numFmt w:val="decimal"/>
      <w:lvlText w:val="%1"/>
      <w:lvlJc w:val="left"/>
      <w:pPr>
        <w:ind w:left="2284" w:hanging="423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2284" w:hanging="423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888" w:hanging="42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692" w:hanging="42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496" w:hanging="42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300" w:hanging="42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104" w:hanging="42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08" w:hanging="42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12" w:hanging="423"/>
      </w:pPr>
      <w:rPr>
        <w:rFonts w:hint="default"/>
        <w:lang w:val="en-US" w:eastAsia="en-US" w:bidi="ar-SA"/>
      </w:rPr>
    </w:lvl>
  </w:abstractNum>
  <w:abstractNum w:abstractNumId="21">
    <w:nsid w:val="5A241D34"/>
    <w:multiLevelType w:val="multilevel"/>
    <w:tmpl w:val="5A241D34"/>
    <w:lvl w:ilvl="0" w:tentative="0">
      <w:start w:val="1"/>
      <w:numFmt w:val="decimal"/>
      <w:lvlText w:val="%1."/>
      <w:lvlJc w:val="left"/>
      <w:pPr>
        <w:ind w:left="832" w:hanging="35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88" w:hanging="35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6" w:hanging="35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84" w:hanging="35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32" w:hanging="35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80" w:hanging="35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28" w:hanging="35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76" w:hanging="35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24" w:hanging="356"/>
      </w:pPr>
      <w:rPr>
        <w:rFonts w:hint="default"/>
        <w:lang w:val="en-US" w:eastAsia="en-US" w:bidi="ar-SA"/>
      </w:rPr>
    </w:lvl>
  </w:abstractNum>
  <w:abstractNum w:abstractNumId="22">
    <w:nsid w:val="60382F6E"/>
    <w:multiLevelType w:val="multilevel"/>
    <w:tmpl w:val="60382F6E"/>
    <w:lvl w:ilvl="0" w:tentative="0">
      <w:start w:val="1"/>
      <w:numFmt w:val="decimal"/>
      <w:lvlText w:val="%1."/>
      <w:lvlJc w:val="left"/>
      <w:pPr>
        <w:ind w:left="832" w:hanging="35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88" w:hanging="35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6" w:hanging="35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84" w:hanging="35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32" w:hanging="35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80" w:hanging="35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28" w:hanging="35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76" w:hanging="35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24" w:hanging="356"/>
      </w:pPr>
      <w:rPr>
        <w:rFonts w:hint="default"/>
        <w:lang w:val="en-US" w:eastAsia="en-US" w:bidi="ar-SA"/>
      </w:rPr>
    </w:lvl>
  </w:abstractNum>
  <w:abstractNum w:abstractNumId="23">
    <w:nsid w:val="72183CF9"/>
    <w:multiLevelType w:val="multilevel"/>
    <w:tmpl w:val="72183CF9"/>
    <w:lvl w:ilvl="0" w:tentative="0">
      <w:start w:val="1"/>
      <w:numFmt w:val="decimal"/>
      <w:lvlText w:val="%1."/>
      <w:lvlJc w:val="left"/>
      <w:pPr>
        <w:ind w:left="839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24" w:hanging="360"/>
      </w:pPr>
      <w:rPr>
        <w:rFonts w:hint="default"/>
        <w:lang w:val="en-US" w:eastAsia="en-US" w:bidi="ar-SA"/>
      </w:rPr>
    </w:lvl>
  </w:abstractNum>
  <w:abstractNum w:abstractNumId="24">
    <w:nsid w:val="77ECEA79"/>
    <w:multiLevelType w:val="multilevel"/>
    <w:tmpl w:val="77ECEA79"/>
    <w:lvl w:ilvl="0" w:tentative="0">
      <w:start w:val="5"/>
      <w:numFmt w:val="decimal"/>
      <w:lvlText w:val="%1"/>
      <w:lvlJc w:val="left"/>
      <w:pPr>
        <w:ind w:left="4605" w:hanging="43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4605" w:hanging="43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5744" w:hanging="43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6316" w:hanging="43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6888" w:hanging="43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7460" w:hanging="43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8032" w:hanging="43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604" w:hanging="43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176" w:hanging="430"/>
      </w:pPr>
      <w:rPr>
        <w:rFonts w:hint="default"/>
        <w:lang w:val="en-US" w:eastAsia="en-US" w:bidi="ar-SA"/>
      </w:rPr>
    </w:lvl>
  </w:abstractNum>
  <w:abstractNum w:abstractNumId="25">
    <w:nsid w:val="7C246926"/>
    <w:multiLevelType w:val="multilevel"/>
    <w:tmpl w:val="7C246926"/>
    <w:lvl w:ilvl="0" w:tentative="0">
      <w:start w:val="1"/>
      <w:numFmt w:val="decimal"/>
      <w:lvlText w:val="%1."/>
      <w:lvlJc w:val="left"/>
      <w:pPr>
        <w:ind w:left="839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1"/>
      <w:numFmt w:val="decimal"/>
      <w:lvlText w:val="[%2]"/>
      <w:lvlJc w:val="left"/>
      <w:pPr>
        <w:ind w:left="760" w:hanging="368"/>
        <w:jc w:val="left"/>
      </w:pPr>
      <w:rPr>
        <w:rFonts w:hint="default" w:ascii="Times New Roman" w:hAnsi="Times New Roman" w:eastAsia="Times New Roman" w:cs="Times New Roman"/>
        <w:spacing w:val="-2"/>
        <w:w w:val="94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893" w:hanging="36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46" w:hanging="36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00" w:hanging="36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53" w:hanging="36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06" w:hanging="36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60" w:hanging="36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13" w:hanging="368"/>
      </w:pPr>
      <w:rPr>
        <w:rFonts w:hint="default"/>
        <w:lang w:val="en-US" w:eastAsia="en-US" w:bidi="ar-SA"/>
      </w:rPr>
    </w:lvl>
  </w:abstractNum>
  <w:num w:numId="1">
    <w:abstractNumId w:val="10"/>
  </w:num>
  <w:num w:numId="2">
    <w:abstractNumId w:val="6"/>
  </w:num>
  <w:num w:numId="3">
    <w:abstractNumId w:val="20"/>
  </w:num>
  <w:num w:numId="4">
    <w:abstractNumId w:val="4"/>
  </w:num>
  <w:num w:numId="5">
    <w:abstractNumId w:val="3"/>
  </w:num>
  <w:num w:numId="6">
    <w:abstractNumId w:val="12"/>
  </w:num>
  <w:num w:numId="7">
    <w:abstractNumId w:val="15"/>
  </w:num>
  <w:num w:numId="8">
    <w:abstractNumId w:val="23"/>
  </w:num>
  <w:num w:numId="9">
    <w:abstractNumId w:val="11"/>
  </w:num>
  <w:num w:numId="10">
    <w:abstractNumId w:val="0"/>
  </w:num>
  <w:num w:numId="11">
    <w:abstractNumId w:val="16"/>
  </w:num>
  <w:num w:numId="12">
    <w:abstractNumId w:val="21"/>
  </w:num>
  <w:num w:numId="13">
    <w:abstractNumId w:val="5"/>
  </w:num>
  <w:num w:numId="14">
    <w:abstractNumId w:val="19"/>
  </w:num>
  <w:num w:numId="15">
    <w:abstractNumId w:val="9"/>
  </w:num>
  <w:num w:numId="16">
    <w:abstractNumId w:val="14"/>
  </w:num>
  <w:num w:numId="17">
    <w:abstractNumId w:val="8"/>
  </w:num>
  <w:num w:numId="18">
    <w:abstractNumId w:val="7"/>
  </w:num>
  <w:num w:numId="19">
    <w:abstractNumId w:val="1"/>
  </w:num>
  <w:num w:numId="20">
    <w:abstractNumId w:val="18"/>
  </w:num>
  <w:num w:numId="21">
    <w:abstractNumId w:val="22"/>
  </w:num>
  <w:num w:numId="22">
    <w:abstractNumId w:val="13"/>
  </w:num>
  <w:num w:numId="23">
    <w:abstractNumId w:val="17"/>
  </w:num>
  <w:num w:numId="24">
    <w:abstractNumId w:val="2"/>
  </w:num>
  <w:num w:numId="25">
    <w:abstractNumId w:val="25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35A0695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57"/>
      <w:ind w:left="1247" w:right="1049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type="paragraph" w:styleId="3">
    <w:name w:val="heading 2"/>
    <w:basedOn w:val="1"/>
    <w:qFormat/>
    <w:uiPriority w:val="1"/>
    <w:pPr>
      <w:ind w:left="467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4">
    <w:name w:val="heading 3"/>
    <w:basedOn w:val="1"/>
    <w:qFormat/>
    <w:uiPriority w:val="1"/>
    <w:pPr>
      <w:ind w:left="119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8">
    <w:name w:val="Title"/>
    <w:basedOn w:val="1"/>
    <w:qFormat/>
    <w:uiPriority w:val="1"/>
    <w:pPr>
      <w:ind w:left="1247" w:right="1049"/>
      <w:jc w:val="center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ind w:left="839" w:hanging="361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1">
    <w:name w:val="Table Paragraph"/>
    <w:basedOn w:val="1"/>
    <w:qFormat/>
    <w:uiPriority w:val="1"/>
    <w:pPr>
      <w:ind w:left="11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38.jpeg"/><Relationship Id="rId43" Type="http://schemas.openxmlformats.org/officeDocument/2006/relationships/image" Target="media/image37.jpeg"/><Relationship Id="rId42" Type="http://schemas.openxmlformats.org/officeDocument/2006/relationships/image" Target="media/image36.jpeg"/><Relationship Id="rId41" Type="http://schemas.openxmlformats.org/officeDocument/2006/relationships/image" Target="media/image35.jpeg"/><Relationship Id="rId40" Type="http://schemas.openxmlformats.org/officeDocument/2006/relationships/image" Target="media/image34.jpeg"/><Relationship Id="rId4" Type="http://schemas.openxmlformats.org/officeDocument/2006/relationships/endnotes" Target="endnotes.xml"/><Relationship Id="rId39" Type="http://schemas.openxmlformats.org/officeDocument/2006/relationships/image" Target="media/image33.jpeg"/><Relationship Id="rId38" Type="http://schemas.openxmlformats.org/officeDocument/2006/relationships/image" Target="media/image32.jpeg"/><Relationship Id="rId37" Type="http://schemas.openxmlformats.org/officeDocument/2006/relationships/image" Target="media/image31.jpeg"/><Relationship Id="rId36" Type="http://schemas.openxmlformats.org/officeDocument/2006/relationships/image" Target="media/image30.jpeg"/><Relationship Id="rId35" Type="http://schemas.openxmlformats.org/officeDocument/2006/relationships/image" Target="media/image29.jpeg"/><Relationship Id="rId34" Type="http://schemas.openxmlformats.org/officeDocument/2006/relationships/image" Target="media/image28.jpeg"/><Relationship Id="rId33" Type="http://schemas.openxmlformats.org/officeDocument/2006/relationships/image" Target="media/image27.jpeg"/><Relationship Id="rId32" Type="http://schemas.openxmlformats.org/officeDocument/2006/relationships/image" Target="media/image26.jpeg"/><Relationship Id="rId31" Type="http://schemas.openxmlformats.org/officeDocument/2006/relationships/image" Target="media/image25.jpeg"/><Relationship Id="rId30" Type="http://schemas.openxmlformats.org/officeDocument/2006/relationships/image" Target="media/image24.jpeg"/><Relationship Id="rId3" Type="http://schemas.openxmlformats.org/officeDocument/2006/relationships/footnotes" Target="footnotes.xml"/><Relationship Id="rId29" Type="http://schemas.openxmlformats.org/officeDocument/2006/relationships/image" Target="media/image23.jpeg"/><Relationship Id="rId28" Type="http://schemas.openxmlformats.org/officeDocument/2006/relationships/image" Target="media/image22.png"/><Relationship Id="rId27" Type="http://schemas.openxmlformats.org/officeDocument/2006/relationships/image" Target="media/image21.jpeg"/><Relationship Id="rId26" Type="http://schemas.openxmlformats.org/officeDocument/2006/relationships/image" Target="media/image20.jpeg"/><Relationship Id="rId25" Type="http://schemas.openxmlformats.org/officeDocument/2006/relationships/image" Target="media/image19.jpeg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1027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6"/>
    <customShpInfo spid="_x0000_s1037"/>
    <customShpInfo spid="_x0000_s1035"/>
    <customShpInfo spid="_x0000_s1038"/>
    <customShpInfo spid="_x0000_s1040"/>
    <customShpInfo spid="_x0000_s1041"/>
    <customShpInfo spid="_x0000_s1039"/>
    <customShpInfo spid="_x0000_s1042"/>
    <customShpInfo spid="_x0000_s1043"/>
    <customShpInfo spid="_x0000_s1044"/>
    <customShpInfo spid="_x0000_s1045"/>
    <customShpInfo spid="_x0000_s1047"/>
    <customShpInfo spid="_x0000_s1048"/>
    <customShpInfo spid="_x0000_s1049"/>
    <customShpInfo spid="_x0000_s1046"/>
    <customShpInfo spid="_x0000_s1051"/>
    <customShpInfo spid="_x0000_s1052"/>
    <customShpInfo spid="_x0000_s1050"/>
    <customShpInfo spid="_x0000_s1054"/>
    <customShpInfo spid="_x0000_s1055"/>
    <customShpInfo spid="_x0000_s1056"/>
    <customShpInfo spid="_x0000_s1053"/>
    <customShpInfo spid="_x0000_s1058"/>
    <customShpInfo spid="_x0000_s1059"/>
    <customShpInfo spid="_x0000_s1057"/>
    <customShpInfo spid="_x0000_s1061"/>
    <customShpInfo spid="_x0000_s1062"/>
    <customShpInfo spid="_x0000_s1063"/>
    <customShpInfo spid="_x0000_s1060"/>
    <customShpInfo spid="_x0000_s1065"/>
    <customShpInfo spid="_x0000_s1066"/>
    <customShpInfo spid="_x0000_s1064"/>
    <customShpInfo spid="_x0000_s1068"/>
    <customShpInfo spid="_x0000_s1069"/>
    <customShpInfo spid="_x0000_s1070"/>
    <customShpInfo spid="_x0000_s1067"/>
    <customShpInfo spid="_x0000_s1072"/>
    <customShpInfo spid="_x0000_s1073"/>
    <customShpInfo spid="_x0000_s1071"/>
    <customShpInfo spid="_x0000_s1075"/>
    <customShpInfo spid="_x0000_s1076"/>
    <customShpInfo spid="_x0000_s1074"/>
    <customShpInfo spid="_x0000_s1078"/>
    <customShpInfo spid="_x0000_s1079"/>
    <customShpInfo spid="_x0000_s1080"/>
    <customShpInfo spid="_x0000_s1077"/>
    <customShpInfo spid="_x0000_s1082"/>
    <customShpInfo spid="_x0000_s1083"/>
    <customShpInfo spid="_x0000_s1081"/>
    <customShpInfo spid="_x0000_s1085"/>
    <customShpInfo spid="_x0000_s1086"/>
    <customShpInfo spid="_x0000_s1087"/>
    <customShpInfo spid="_x0000_s1084"/>
    <customShpInfo spid="_x0000_s1089"/>
    <customShpInfo spid="_x0000_s1090"/>
    <customShpInfo spid="_x0000_s1088"/>
    <customShpInfo spid="_x0000_s1092"/>
    <customShpInfo spid="_x0000_s1093"/>
    <customShpInfo spid="_x0000_s1094"/>
    <customShpInfo spid="_x0000_s1091"/>
    <customShpInfo spid="_x0000_s1096"/>
    <customShpInfo spid="_x0000_s1097"/>
    <customShpInfo spid="_x0000_s1095"/>
    <customShpInfo spid="_x0000_s1099"/>
    <customShpInfo spid="_x0000_s1100"/>
    <customShpInfo spid="_x0000_s1101"/>
    <customShpInfo spid="_x0000_s1098"/>
    <customShpInfo spid="_x0000_s1103"/>
    <customShpInfo spid="_x0000_s1104"/>
    <customShpInfo spid="_x0000_s1102"/>
    <customShpInfo spid="_x0000_s1106"/>
    <customShpInfo spid="_x0000_s1107"/>
    <customShpInfo spid="_x0000_s1108"/>
    <customShpInfo spid="_x0000_s1105"/>
    <customShpInfo spid="_x0000_s1110"/>
    <customShpInfo spid="_x0000_s1111"/>
    <customShpInfo spid="_x0000_s1109"/>
    <customShpInfo spid="_x0000_s1112"/>
    <customShpInfo spid="_x0000_s1113"/>
    <customShpInfo spid="_x0000_s1115"/>
    <customShpInfo spid="_x0000_s1116"/>
    <customShpInfo spid="_x0000_s1114"/>
    <customShpInfo spid="_x0000_s1118"/>
    <customShpInfo spid="_x0000_s1119"/>
    <customShpInfo spid="_x0000_s1117"/>
    <customShpInfo spid="_x0000_s1121"/>
    <customShpInfo spid="_x0000_s1122"/>
    <customShpInfo spid="_x0000_s1120"/>
    <customShpInfo spid="_x0000_s1124"/>
    <customShpInfo spid="_x0000_s1125"/>
    <customShpInfo spid="_x0000_s1126"/>
    <customShpInfo spid="_x0000_s1123"/>
    <customShpInfo spid="_x0000_s1128"/>
    <customShpInfo spid="_x0000_s1129"/>
    <customShpInfo spid="_x0000_s1130"/>
    <customShpInfo spid="_x0000_s1127"/>
    <customShpInfo spid="_x0000_s1132"/>
    <customShpInfo spid="_x0000_s1133"/>
    <customShpInfo spid="_x0000_s1131"/>
    <customShpInfo spid="_x0000_s1134"/>
    <customShpInfo spid="_x0000_s1135"/>
    <customShpInfo spid="_x0000_s1136"/>
    <customShpInfo spid="_x0000_s113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ScaleCrop>false</ScaleCrop>
  <LinksUpToDate>false</LinksUpToDate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2024-07-03T18:22:00Z</dcterms:created>
  <dc:creator>shivsutar</dc:creator>
  <cp:lastModifiedBy>2094_RUPSA MUKHOPADHYAY</cp:lastModifiedBy>
  <dcterms:modified xsi:type="dcterms:W3CDTF">2024-07-03T18:41:13Z</dcterms:modified>
  <dc:title>Format for Seminar Report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2023-10-05T00:00:00Z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2024-07-03T00:00:00Z</vt:filetime>
  </property>
  <property fmtid="{D5CDD505-2E9C-101B-9397-08002B2CF9AE}" pid="5" name="KSOProductBuildVer">
    <vt:lpwstr>1033-12.2.0.13472</vt:lpwstr>
  </property>
  <property fmtid="{D5CDD505-2E9C-101B-9397-08002B2CF9AE}" pid="6" name="ICV">
    <vt:lpwstr>53C979FFBD42473B960812A336872FFE_12</vt:lpwstr>
  </property>
</Properties>
</file>